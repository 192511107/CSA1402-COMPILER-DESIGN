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370B2" w14:textId="77777777" w:rsidR="002C0541" w:rsidRDefault="00000000">
      <w:pPr>
        <w:spacing w:line="360" w:lineRule="auto"/>
        <w:jc w:val="center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1AD707C0" w14:textId="77777777" w:rsidR="002C0541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TOOL 3</w:t>
      </w:r>
    </w:p>
    <w:p w14:paraId="4651153C" w14:textId="77777777" w:rsidR="002C0541" w:rsidRDefault="002C0541">
      <w:pPr>
        <w:spacing w:line="360" w:lineRule="auto"/>
        <w:jc w:val="center"/>
        <w:rPr>
          <w:rFonts w:ascii="Times New Roman" w:hAnsi="Times New Roman" w:cs="Times New Roman"/>
          <w:sz w:val="34"/>
          <w:szCs w:val="34"/>
        </w:rPr>
      </w:pPr>
    </w:p>
    <w:p w14:paraId="2FA87963" w14:textId="77777777" w:rsidR="002C0541" w:rsidRDefault="00000000">
      <w:pPr>
        <w:spacing w:line="360" w:lineRule="auto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eastAsia="Arial" w:hAnsi="Times New Roman" w:cs="Times New Roman"/>
          <w:b/>
          <w:bCs/>
        </w:rPr>
        <w:t>COURSE CODE: CSA1</w:t>
      </w:r>
      <w:r>
        <w:rPr>
          <w:rFonts w:ascii="Times New Roman" w:eastAsia="Arial" w:hAnsi="Times New Roman" w:cs="Times New Roman"/>
          <w:b/>
          <w:bCs/>
          <w:lang w:val="en-US"/>
        </w:rPr>
        <w:t>402</w:t>
      </w:r>
      <w:r>
        <w:rPr>
          <w:rFonts w:ascii="Times New Roman" w:eastAsia="Arial" w:hAnsi="Times New Roman" w:cs="Times New Roman"/>
          <w:b/>
          <w:bCs/>
        </w:rPr>
        <w:t xml:space="preserve">          </w:t>
      </w:r>
      <w:r>
        <w:rPr>
          <w:rFonts w:ascii="Times New Roman" w:eastAsia="Arial" w:hAnsi="Times New Roman" w:cs="Times New Roman"/>
          <w:b/>
          <w:bCs/>
          <w:lang w:val="en-US"/>
        </w:rPr>
        <w:t xml:space="preserve">                        </w:t>
      </w:r>
      <w:r>
        <w:rPr>
          <w:rFonts w:ascii="Times New Roman" w:eastAsia="Arial" w:hAnsi="Times New Roman" w:cs="Times New Roman"/>
          <w:b/>
          <w:bCs/>
        </w:rPr>
        <w:t xml:space="preserve"> COURSE NAME: Compiler Design</w:t>
      </w:r>
    </w:p>
    <w:p w14:paraId="6D459597" w14:textId="77777777" w:rsidR="002C0541" w:rsidRDefault="00000000">
      <w:pPr>
        <w:tabs>
          <w:tab w:val="left" w:pos="8730"/>
        </w:tabs>
        <w:spacing w:line="360" w:lineRule="auto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  <w:b/>
          <w:bCs/>
        </w:rPr>
        <w:tab/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265A679" wp14:editId="00B037F8">
                <wp:simplePos x="0" y="0"/>
                <wp:positionH relativeFrom="column">
                  <wp:posOffset>-18415</wp:posOffset>
                </wp:positionH>
                <wp:positionV relativeFrom="paragraph">
                  <wp:posOffset>-18415</wp:posOffset>
                </wp:positionV>
                <wp:extent cx="5771515" cy="5207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FBCA63" w14:textId="77777777" w:rsidR="002C0541" w:rsidRDefault="002C054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.45pt;margin-top:-1.45pt;height:4.1pt;width:454.45pt;z-index:251659264;v-text-anchor:middle;mso-width-relative:page;mso-height-relative:page;" filled="f" stroked="t" coordsize="21600,21600" o:gfxdata="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JrpJSPTAAAABwEAAA8AAAAAAAAAAQAgAAAAIgAAAGRycy9k&#10;b3ducmV2LnhtbFBLAQIUABQAAAAIAIdO4kACf9y2QAIAAJUEAAAOAAAAAAAAAAEAIAAAACIBAABk&#10;cnMvZTJvRG9jLnhtbFBLBQYAAAAABgAGAFkBAADUBQAAAAA=&#10;">
                <v:fill on="f" focussize="0,0"/>
                <v:stroke color="#000000" miterlimit="0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643010C2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</w:p>
    <w:p w14:paraId="2188BEC3" w14:textId="77777777" w:rsidR="002C0541" w:rsidRDefault="00000000">
      <w:pPr>
        <w:spacing w:line="360" w:lineRule="auto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  <w:b/>
          <w:bCs/>
        </w:rPr>
        <w:t>COURSE OUTCOME COVERED</w:t>
      </w:r>
    </w:p>
    <w:p w14:paraId="160B10E4" w14:textId="77777777" w:rsidR="002C0541" w:rsidRDefault="002C0541">
      <w:pPr>
        <w:spacing w:line="360" w:lineRule="auto"/>
        <w:rPr>
          <w:rFonts w:ascii="Times New Roman" w:eastAsia="Arial" w:hAnsi="Times New Roman" w:cs="Times New Roman"/>
        </w:rPr>
      </w:pPr>
    </w:p>
    <w:p w14:paraId="4193AA55" w14:textId="77777777" w:rsidR="002C0541" w:rsidRDefault="00000000">
      <w:pPr>
        <w:spacing w:line="360" w:lineRule="auto"/>
        <w:rPr>
          <w:rFonts w:ascii="Times New Roman" w:eastAsia="Arial" w:hAnsi="Times New Roman" w:cs="Times New Roman"/>
          <w:color w:val="000000"/>
          <w:sz w:val="20"/>
          <w:szCs w:val="20"/>
        </w:rPr>
      </w:pPr>
      <w:r>
        <w:rPr>
          <w:rFonts w:ascii="Times New Roman" w:eastAsia="Arial" w:hAnsi="Times New Roman" w:cs="Times New Roman"/>
          <w:b/>
          <w:bCs/>
          <w:i/>
          <w:iCs/>
        </w:rPr>
        <w:t xml:space="preserve">CO3: </w:t>
      </w:r>
      <w:proofErr w:type="spellStart"/>
      <w:r>
        <w:rPr>
          <w:rFonts w:ascii="Times New Roman" w:eastAsia="Arial" w:hAnsi="Times New Roman" w:cs="Times New Roman"/>
          <w:i/>
          <w:iCs/>
          <w:color w:val="000000"/>
        </w:rPr>
        <w:t>Analyze</w:t>
      </w:r>
      <w:proofErr w:type="spellEnd"/>
      <w:r>
        <w:rPr>
          <w:rFonts w:ascii="Times New Roman" w:eastAsia="Arial" w:hAnsi="Times New Roman" w:cs="Times New Roman"/>
          <w:i/>
          <w:iCs/>
          <w:color w:val="000000"/>
        </w:rPr>
        <w:t xml:space="preserve"> syntax-directed translation method using synthesized and inherited attributes to generate a Parser Tree.</w:t>
      </w:r>
      <w:r>
        <w:rPr>
          <w:rFonts w:ascii="Times New Roman" w:eastAsia="Arial" w:hAnsi="Times New Roman" w:cs="Times New Roman"/>
          <w:i/>
          <w:iCs/>
          <w:color w:val="000000"/>
          <w:sz w:val="20"/>
          <w:szCs w:val="20"/>
        </w:rPr>
        <w:t xml:space="preserve"> (BL4)</w:t>
      </w:r>
    </w:p>
    <w:p w14:paraId="58FA5EDC" w14:textId="77777777" w:rsidR="002C0541" w:rsidRDefault="002C0541">
      <w:pPr>
        <w:spacing w:line="360" w:lineRule="auto"/>
        <w:rPr>
          <w:rFonts w:ascii="Times New Roman" w:eastAsia="Arial" w:hAnsi="Times New Roman" w:cs="Times New Roman"/>
        </w:rPr>
      </w:pPr>
    </w:p>
    <w:p w14:paraId="181611EA" w14:textId="77777777" w:rsidR="002C0541" w:rsidRDefault="00000000">
      <w:pPr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  <w:i/>
          <w:iCs/>
        </w:rPr>
        <w:t>Assessment Tool Weightage: 10%</w:t>
      </w:r>
    </w:p>
    <w:p w14:paraId="21B9F861" w14:textId="77777777" w:rsidR="002C0541" w:rsidRDefault="002C0541">
      <w:pPr>
        <w:rPr>
          <w:rFonts w:ascii="Times New Roman" w:eastAsia="Arial" w:hAnsi="Times New Roman" w:cs="Times New Roman"/>
        </w:rPr>
      </w:pPr>
    </w:p>
    <w:p w14:paraId="767A67D1" w14:textId="77777777" w:rsidR="002C0541" w:rsidRDefault="00000000">
      <w:pPr>
        <w:rPr>
          <w:rFonts w:ascii="Times New Roman" w:eastAsia="Arial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35FC791" wp14:editId="0C77A813">
                <wp:simplePos x="0" y="0"/>
                <wp:positionH relativeFrom="column">
                  <wp:posOffset>-18415</wp:posOffset>
                </wp:positionH>
                <wp:positionV relativeFrom="paragraph">
                  <wp:posOffset>-18415</wp:posOffset>
                </wp:positionV>
                <wp:extent cx="5771515" cy="5207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6F58DB" w14:textId="77777777" w:rsidR="002C0541" w:rsidRDefault="002C054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.45pt;margin-top:-1.45pt;height:4.1pt;width:454.45pt;z-index:251659264;v-text-anchor:middle;mso-width-relative:page;mso-height-relative:page;" filled="f" stroked="t" coordsize="21600,21600" o:gfxdata="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muklI9MAAAAHAQAADwAAAAAAAAABACAAAAAiAAAAZHJzL2Rv&#10;d25yZXYueG1sUEsBAhQAFAAAAAgAh07iQB0V26Y/AgAAlQQAAA4AAAAAAAAAAQAgAAAAIgEAAGRy&#10;cy9lMm9Eb2MueG1sUEsFBgAAAAAGAAYAWQEAANMFAAAAAA==&#10;">
                <v:fill on="f" focussize="0,0"/>
                <v:stroke color="#000000" miterlimit="0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645CF647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</w:p>
    <w:p w14:paraId="50EDC12C" w14:textId="77777777" w:rsidR="002C0541" w:rsidRDefault="00000000">
      <w:pPr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  <w:b/>
          <w:bCs/>
        </w:rPr>
        <w:t>QUESTIONS: 60</w:t>
      </w:r>
      <w:r>
        <w:rPr>
          <w:rFonts w:ascii="Times New Roman" w:eastAsia="Arial" w:hAnsi="Times New Roman" w:cs="Times New Roman"/>
          <w:b/>
          <w:bCs/>
        </w:rPr>
        <w:tab/>
      </w:r>
      <w:r>
        <w:rPr>
          <w:rFonts w:ascii="Times New Roman" w:eastAsia="Arial" w:hAnsi="Times New Roman" w:cs="Times New Roman"/>
          <w:b/>
          <w:bCs/>
        </w:rPr>
        <w:tab/>
      </w:r>
      <w:r>
        <w:rPr>
          <w:rFonts w:ascii="Times New Roman" w:eastAsia="Arial" w:hAnsi="Times New Roman" w:cs="Times New Roman"/>
          <w:b/>
          <w:bCs/>
        </w:rPr>
        <w:tab/>
      </w:r>
      <w:r>
        <w:rPr>
          <w:rFonts w:ascii="Times New Roman" w:eastAsia="Arial" w:hAnsi="Times New Roman" w:cs="Times New Roman"/>
          <w:b/>
          <w:bCs/>
        </w:rPr>
        <w:tab/>
      </w:r>
      <w:r>
        <w:rPr>
          <w:rFonts w:ascii="Times New Roman" w:eastAsia="Arial" w:hAnsi="Times New Roman" w:cs="Times New Roman"/>
          <w:b/>
          <w:bCs/>
        </w:rPr>
        <w:tab/>
      </w:r>
      <w:r>
        <w:rPr>
          <w:rFonts w:ascii="Times New Roman" w:eastAsia="Arial" w:hAnsi="Times New Roman" w:cs="Times New Roman"/>
          <w:b/>
          <w:bCs/>
        </w:rPr>
        <w:tab/>
      </w:r>
      <w:r>
        <w:rPr>
          <w:rFonts w:ascii="Times New Roman" w:eastAsia="Arial" w:hAnsi="Times New Roman" w:cs="Times New Roman"/>
          <w:b/>
          <w:bCs/>
        </w:rPr>
        <w:tab/>
      </w:r>
      <w:r>
        <w:rPr>
          <w:rFonts w:ascii="Times New Roman" w:eastAsia="Arial" w:hAnsi="Times New Roman" w:cs="Times New Roman"/>
          <w:b/>
          <w:bCs/>
        </w:rPr>
        <w:tab/>
        <w:t>Total Marks:60</w:t>
      </w:r>
    </w:p>
    <w:p w14:paraId="4C18A5C0" w14:textId="77777777" w:rsidR="002C0541" w:rsidRDefault="002C0541">
      <w:pPr>
        <w:rPr>
          <w:rFonts w:ascii="Times New Roman" w:eastAsia="Arial" w:hAnsi="Times New Roman" w:cs="Times New Roman"/>
        </w:rPr>
      </w:pPr>
    </w:p>
    <w:p w14:paraId="689B9EC0" w14:textId="77777777" w:rsidR="002C0541" w:rsidRDefault="00000000">
      <w:pPr>
        <w:jc w:val="center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Annexure A</w:t>
      </w:r>
    </w:p>
    <w:p w14:paraId="35260A16" w14:textId="77777777" w:rsidR="002C0541" w:rsidRDefault="00000000">
      <w:pPr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  <w:b/>
          <w:bCs/>
        </w:rPr>
        <w:tab/>
      </w:r>
      <w:r>
        <w:rPr>
          <w:rFonts w:ascii="Times New Roman" w:eastAsia="Arial" w:hAnsi="Times New Roman" w:cs="Times New Roman"/>
          <w:b/>
          <w:bCs/>
        </w:rPr>
        <w:tab/>
      </w:r>
      <w:r>
        <w:rPr>
          <w:rFonts w:ascii="Times New Roman" w:eastAsia="Arial" w:hAnsi="Times New Roman" w:cs="Times New Roman"/>
          <w:b/>
          <w:bCs/>
        </w:rPr>
        <w:tab/>
      </w:r>
      <w:r>
        <w:rPr>
          <w:rFonts w:ascii="Times New Roman" w:eastAsia="Arial" w:hAnsi="Times New Roman" w:cs="Times New Roman"/>
          <w:b/>
          <w:bCs/>
        </w:rPr>
        <w:tab/>
      </w:r>
      <w:r>
        <w:rPr>
          <w:rFonts w:ascii="Times New Roman" w:eastAsia="Arial" w:hAnsi="Times New Roman" w:cs="Times New Roman"/>
          <w:b/>
          <w:bCs/>
        </w:rPr>
        <w:tab/>
      </w:r>
    </w:p>
    <w:p w14:paraId="0F5DBBC5" w14:textId="77777777" w:rsidR="002C0541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  <w:b/>
          <w:bCs/>
        </w:rPr>
        <w:t>MCQ</w:t>
      </w:r>
    </w:p>
    <w:p w14:paraId="19F93CE0" w14:textId="77777777" w:rsidR="002C0541" w:rsidRDefault="002C0541">
      <w:pPr>
        <w:rPr>
          <w:rFonts w:ascii="Times New Roman" w:hAnsi="Times New Roman" w:cs="Times New Roman"/>
        </w:rPr>
      </w:pPr>
    </w:p>
    <w:p w14:paraId="09A11BB8" w14:textId="77777777" w:rsidR="002C054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57787D2" wp14:editId="35A27696">
                <wp:simplePos x="0" y="0"/>
                <wp:positionH relativeFrom="column">
                  <wp:posOffset>-18415</wp:posOffset>
                </wp:positionH>
                <wp:positionV relativeFrom="paragraph">
                  <wp:posOffset>-18415</wp:posOffset>
                </wp:positionV>
                <wp:extent cx="5771515" cy="5207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6BCBED" w14:textId="77777777" w:rsidR="002C0541" w:rsidRDefault="002C054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.45pt;margin-top:-1.45pt;height:4.1pt;width:454.45pt;z-index:251659264;v-text-anchor:middle;mso-width-relative:page;mso-height-relative:page;" filled="f" stroked="t" coordsize="21600,21600" o:gfxdata="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muklI9MAAAAHAQAADwAAAAAAAAABACAAAAAiAAAAZHJzL2Rv&#10;d25yZXYueG1sUEsBAhQAFAAAAAgAh07iQCPB1YY/AgAAlQQAAA4AAAAAAAAAAQAgAAAAIgEAAGRy&#10;cy9lMm9Eb2MueG1sUEsFBgAAAAAGAAYAWQEAANMFAAAAAA==&#10;">
                <v:fill on="f" focussize="0,0"/>
                <v:stroke color="#000000" miterlimit="0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6C26EB8F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</w:p>
    <w:p w14:paraId="04B11A1E" w14:textId="77777777" w:rsidR="002C054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</w:rPr>
        <w:t>Code of Conduct:</w:t>
      </w:r>
    </w:p>
    <w:p w14:paraId="1943B430" w14:textId="77777777" w:rsidR="002C0541" w:rsidRDefault="002C0541">
      <w:pPr>
        <w:rPr>
          <w:rFonts w:ascii="Times New Roman" w:hAnsi="Times New Roman" w:cs="Times New Roman"/>
        </w:rPr>
      </w:pPr>
    </w:p>
    <w:p w14:paraId="55644D42" w14:textId="4FF8ABF9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I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097E6E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HARI CHARAN </w:t>
      </w:r>
      <w:proofErr w:type="gramStart"/>
      <w:r w:rsidR="00097E6E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P(192511107)</w:t>
      </w:r>
      <w:r>
        <w:rPr>
          <w:rFonts w:ascii="Times New Roman" w:hAnsi="Times New Roman" w:cs="Times New Roman"/>
          <w:i/>
          <w:iCs/>
        </w:rPr>
        <w:t>certify</w:t>
      </w:r>
      <w:proofErr w:type="gramEnd"/>
      <w:r>
        <w:rPr>
          <w:rFonts w:ascii="Times New Roman" w:hAnsi="Times New Roman" w:cs="Times New Roman"/>
          <w:i/>
          <w:iCs/>
        </w:rPr>
        <w:t xml:space="preserve"> that this submission is my original work and that I have adhered to the guidelines specified for this assessment.</w:t>
      </w:r>
    </w:p>
    <w:p w14:paraId="03F4C32F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5FF08C42" w14:textId="77777777" w:rsidR="002C0541" w:rsidRDefault="002C0541">
      <w:pPr>
        <w:spacing w:line="360" w:lineRule="auto"/>
        <w:rPr>
          <w:rFonts w:ascii="Times New Roman" w:hAnsi="Times New Roman" w:cs="Times New Roman"/>
        </w:rPr>
      </w:pPr>
    </w:p>
    <w:p w14:paraId="2A41A3EF" w14:textId="09D56EDE" w:rsidR="002C0541" w:rsidRDefault="00000000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Signature of the student: </w:t>
      </w:r>
      <w:r w:rsidR="00097E6E">
        <w:rPr>
          <w:rFonts w:ascii="Times New Roman" w:hAnsi="Times New Roman" w:cs="Times New Roman"/>
          <w:b/>
          <w:bCs/>
          <w:i/>
          <w:iCs/>
          <w:lang w:val="en-US"/>
        </w:rPr>
        <w:t>HARI CHARAN P</w:t>
      </w:r>
    </w:p>
    <w:tbl>
      <w:tblPr>
        <w:tblStyle w:val="Style16"/>
        <w:tblW w:w="99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9"/>
        <w:gridCol w:w="1498"/>
        <w:gridCol w:w="1976"/>
        <w:gridCol w:w="1829"/>
        <w:gridCol w:w="1829"/>
        <w:gridCol w:w="1304"/>
      </w:tblGrid>
      <w:tr w:rsidR="002C0541" w14:paraId="639DA7AE" w14:textId="77777777">
        <w:trPr>
          <w:trHeight w:val="980"/>
        </w:trPr>
        <w:tc>
          <w:tcPr>
            <w:tcW w:w="154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AC724" w14:textId="77777777" w:rsidR="002C0541" w:rsidRDefault="00000000">
            <w:pP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14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67635" w14:textId="77777777" w:rsidR="002C054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19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1D00E" w14:textId="77777777" w:rsidR="002C054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Level 4 – Exemplary</w:t>
            </w:r>
          </w:p>
          <w:p w14:paraId="3E378C37" w14:textId="77777777" w:rsidR="002C054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(50–60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AFFBB" w14:textId="77777777" w:rsidR="002C054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Level 3 – Proficient</w:t>
            </w:r>
          </w:p>
          <w:p w14:paraId="65019C65" w14:textId="77777777" w:rsidR="002C054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(40–49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9CB73" w14:textId="77777777" w:rsidR="002C054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Level 2 – Developing</w:t>
            </w:r>
          </w:p>
          <w:p w14:paraId="035EBED1" w14:textId="77777777" w:rsidR="002C054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(30–39 Marks)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B08B4" w14:textId="77777777" w:rsidR="002C054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Level 1 – Beginning</w:t>
            </w:r>
          </w:p>
          <w:p w14:paraId="5C19C4BF" w14:textId="77777777" w:rsidR="002C054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(0–29 Marks)</w:t>
            </w:r>
          </w:p>
        </w:tc>
      </w:tr>
      <w:tr w:rsidR="002C0541" w14:paraId="6CD7658E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36A550" w14:textId="77777777" w:rsidR="002C0541" w:rsidRDefault="00000000">
            <w:pP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Number of Correct Answers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70C580" w14:textId="77777777" w:rsidR="002C054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55BEBB" w14:textId="77777777" w:rsidR="002C054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50 to 60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82CFE5" w14:textId="77777777" w:rsidR="002C054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40 to 49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6E545D" w14:textId="77777777" w:rsidR="002C054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30 to 39 correct answers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A77245" w14:textId="77777777" w:rsidR="002C054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0 to 29 correct answers</w:t>
            </w:r>
          </w:p>
        </w:tc>
      </w:tr>
      <w:tr w:rsidR="002C0541" w14:paraId="43D0F95A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5FE40A" w14:textId="77777777" w:rsidR="002C0541" w:rsidRDefault="00000000">
            <w:pP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BC09F4" w14:textId="77777777" w:rsidR="002C054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D6C9EE" w14:textId="77777777" w:rsidR="002C054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Excellent</w:t>
            </w:r>
          </w:p>
          <w:p w14:paraId="0A0D85B5" w14:textId="77777777" w:rsidR="002C054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(90–100%)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F26DA" w14:textId="77777777" w:rsidR="002C054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Good</w:t>
            </w:r>
          </w:p>
          <w:p w14:paraId="7D125893" w14:textId="77777777" w:rsidR="002C054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(75–89%)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D085F" w14:textId="77777777" w:rsidR="002C054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Average</w:t>
            </w:r>
          </w:p>
          <w:p w14:paraId="1196FFDA" w14:textId="77777777" w:rsidR="002C054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(50–74%)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E211C7" w14:textId="77777777" w:rsidR="002C054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Poor (Below 50%)</w:t>
            </w:r>
          </w:p>
        </w:tc>
      </w:tr>
    </w:tbl>
    <w:p w14:paraId="42FAC76A" w14:textId="77777777" w:rsidR="002C0541" w:rsidRDefault="002C0541">
      <w:pPr>
        <w:spacing w:line="360" w:lineRule="auto"/>
        <w:rPr>
          <w:rFonts w:ascii="Times New Roman" w:hAnsi="Times New Roman" w:cs="Times New Roman"/>
        </w:rPr>
      </w:pPr>
    </w:p>
    <w:p w14:paraId="29C0FF8E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Course Faculty </w:t>
      </w:r>
    </w:p>
    <w:p w14:paraId="6C18C074" w14:textId="77777777" w:rsidR="002C0541" w:rsidRDefault="002C0541">
      <w:pPr>
        <w:spacing w:line="360" w:lineRule="auto"/>
        <w:rPr>
          <w:rFonts w:ascii="Times New Roman" w:hAnsi="Times New Roman" w:cs="Times New Roman"/>
        </w:rPr>
      </w:pPr>
    </w:p>
    <w:p w14:paraId="0C9C0221" w14:textId="77777777" w:rsidR="002C0541" w:rsidRDefault="002C0541">
      <w:pPr>
        <w:spacing w:line="360" w:lineRule="auto"/>
        <w:rPr>
          <w:rFonts w:ascii="Times New Roman" w:hAnsi="Times New Roman" w:cs="Times New Roman"/>
        </w:rPr>
      </w:pPr>
    </w:p>
    <w:p w14:paraId="580A5353" w14:textId="77777777" w:rsidR="002C0541" w:rsidRDefault="002C0541">
      <w:pPr>
        <w:spacing w:line="360" w:lineRule="auto"/>
        <w:rPr>
          <w:rFonts w:ascii="Times New Roman" w:hAnsi="Times New Roman" w:cs="Times New Roman"/>
        </w:rPr>
      </w:pPr>
    </w:p>
    <w:p w14:paraId="1F2B7EDB" w14:textId="77777777" w:rsidR="002C0541" w:rsidRDefault="00000000">
      <w:pPr>
        <w:spacing w:line="360" w:lineRule="auto"/>
        <w:jc w:val="center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Annexure A</w:t>
      </w:r>
    </w:p>
    <w:p w14:paraId="62AE5A05" w14:textId="77777777" w:rsidR="002C0541" w:rsidRDefault="00000000">
      <w:pPr>
        <w:spacing w:line="360" w:lineRule="auto"/>
        <w:jc w:val="both"/>
        <w:rPr>
          <w:rFonts w:ascii="Times New Roman" w:eastAsia="Arial" w:hAnsi="Times New Roman" w:cs="Times New Roman"/>
          <w:b/>
          <w:bCs/>
          <w:color w:val="000000"/>
        </w:rPr>
      </w:pPr>
      <w:r>
        <w:rPr>
          <w:rFonts w:ascii="Times New Roman" w:eastAsia="Arial" w:hAnsi="Times New Roman" w:cs="Times New Roman"/>
          <w:b/>
          <w:bCs/>
          <w:color w:val="000000"/>
        </w:rPr>
        <w:t xml:space="preserve">                                                  </w:t>
      </w:r>
    </w:p>
    <w:p w14:paraId="55C05013" w14:textId="77777777" w:rsidR="002C0541" w:rsidRDefault="00000000">
      <w:pPr>
        <w:spacing w:line="360" w:lineRule="auto"/>
        <w:jc w:val="center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b/>
          <w:bCs/>
          <w:color w:val="000000"/>
        </w:rPr>
        <w:t>MCQ</w:t>
      </w:r>
    </w:p>
    <w:p w14:paraId="4DCCD613" w14:textId="77777777" w:rsidR="002C0541" w:rsidRDefault="00000000">
      <w:pPr>
        <w:numPr>
          <w:ilvl w:val="0"/>
          <w:numId w:val="1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compiler designer wants to attach semantic meaning to grammar productions in order to generate intermediate representations efficiently. Which compiler concept is most suitable for this purpose? </w:t>
      </w:r>
    </w:p>
    <w:p w14:paraId="463D6354" w14:textId="77777777" w:rsidR="002C0541" w:rsidRDefault="00000000">
      <w:p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A) Lexical buffering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B) Associating semantic rules with grammar productions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C) Register allocation</w:t>
      </w:r>
      <w:r>
        <w:rPr>
          <w:rFonts w:ascii="Times New Roman" w:eastAsia="Times New Roman" w:hAnsi="Times New Roman" w:cs="Times New Roman"/>
          <w:color w:val="000000"/>
        </w:rPr>
        <w:br/>
        <w:t>D) Peephole optimizatio</w:t>
      </w:r>
      <w:r>
        <w:rPr>
          <w:rFonts w:ascii="Times New Roman" w:hAnsi="Times New Roman" w:cs="Times New Roman"/>
        </w:rPr>
        <w:t>n</w:t>
      </w:r>
    </w:p>
    <w:p w14:paraId="3C1871D8" w14:textId="77777777" w:rsidR="002C0541" w:rsidRDefault="00000000">
      <w:p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</w:t>
      </w:r>
    </w:p>
    <w:p w14:paraId="10D44DA1" w14:textId="77777777" w:rsidR="002C0541" w:rsidRDefault="00000000">
      <w:p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Associating semantic rules with grammar productions</w:t>
      </w:r>
    </w:p>
    <w:p w14:paraId="3BB2CB04" w14:textId="77777777" w:rsidR="002C0541" w:rsidRDefault="00000000">
      <w:pPr>
        <w:numPr>
          <w:ilvl w:val="0"/>
          <w:numId w:val="2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compiling an arithmetic expression, a compiler internally creates a hierarchical representation showing operators and operands. Which structure is being generated? </w:t>
      </w:r>
    </w:p>
    <w:p w14:paraId="552334C4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Stack frame</w:t>
      </w:r>
      <w:r>
        <w:rPr>
          <w:rFonts w:ascii="Times New Roman" w:eastAsia="Times New Roman" w:hAnsi="Times New Roman" w:cs="Times New Roman"/>
          <w:color w:val="000000"/>
        </w:rPr>
        <w:br/>
        <w:t>B) Queue structure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C) Syntax Tree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D) Linked List</w:t>
      </w:r>
    </w:p>
    <w:p w14:paraId="42AC14A6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AC28BE">
          <v:rect id="_x0000_i1025" style="width:0;height:1.5pt" o:hralign="center" o:hrstd="t" o:hr="t" fillcolor="#a0a0a0" stroked="f"/>
        </w:pict>
      </w:r>
    </w:p>
    <w:p w14:paraId="5EA10F27" w14:textId="77777777" w:rsidR="002C0541" w:rsidRDefault="00000000">
      <w:pPr>
        <w:numPr>
          <w:ilvl w:val="0"/>
          <w:numId w:val="3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compiler evaluates attributes from child nodes before computing the parent node value during semantic analysis. Which type of attribute evaluation is taking place? </w:t>
      </w:r>
    </w:p>
    <w:p w14:paraId="63CF25C1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Parent-driven evaluation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B) Synthesized attribute evaluation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C) Inherited attribute evaluation</w:t>
      </w:r>
      <w:r>
        <w:rPr>
          <w:rFonts w:ascii="Times New Roman" w:eastAsia="Times New Roman" w:hAnsi="Times New Roman" w:cs="Times New Roman"/>
          <w:color w:val="000000"/>
        </w:rPr>
        <w:br/>
        <w:t>D) Dynamic attribute evaluation</w:t>
      </w:r>
    </w:p>
    <w:p w14:paraId="1CE84E1C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A3C91B">
          <v:rect id="_x0000_i1026" style="width:0;height:1.5pt" o:hralign="center" o:hrstd="t" o:hr="t" fillcolor="#a0a0a0" stroked="f"/>
        </w:pict>
      </w:r>
    </w:p>
    <w:p w14:paraId="1709385B" w14:textId="77777777" w:rsidR="002C0541" w:rsidRDefault="00000000">
      <w:pPr>
        <w:numPr>
          <w:ilvl w:val="0"/>
          <w:numId w:val="4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language processor uses LR parsing to evaluate semantic information during reductions. Which attribute grammar is naturally suitable in this case? </w:t>
      </w:r>
    </w:p>
    <w:p w14:paraId="57C3A6AA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A) Context-free attribute grammar</w:t>
      </w:r>
      <w:r>
        <w:rPr>
          <w:rFonts w:ascii="Times New Roman" w:eastAsia="Times New Roman" w:hAnsi="Times New Roman" w:cs="Times New Roman"/>
          <w:color w:val="000000"/>
        </w:rPr>
        <w:br/>
        <w:t>B) Recursive attribute grammar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C) S-attributed definition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D) Circular attribute grammar</w:t>
      </w:r>
    </w:p>
    <w:p w14:paraId="07DDBD06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66E09B">
          <v:rect id="_x0000_i1027" style="width:0;height:1.5pt" o:hralign="center" o:hrstd="t" o:hr="t" fillcolor="#a0a0a0" stroked="f"/>
        </w:pict>
      </w:r>
    </w:p>
    <w:p w14:paraId="60A94CEB" w14:textId="77777777" w:rsidR="002C0541" w:rsidRDefault="00000000">
      <w:pPr>
        <w:numPr>
          <w:ilvl w:val="0"/>
          <w:numId w:val="5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During semantic rule evaluation, a parser requires both parent information and child information while traversing grammar symbols from left to right. Which definition supports this requirement? </w:t>
      </w:r>
    </w:p>
    <w:p w14:paraId="59F8C6FC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S-attributed definition</w:t>
      </w:r>
      <w:r>
        <w:rPr>
          <w:rFonts w:ascii="Times New Roman" w:eastAsia="Times New Roman" w:hAnsi="Times New Roman" w:cs="Times New Roman"/>
          <w:color w:val="000000"/>
        </w:rPr>
        <w:br/>
        <w:t>B) Static semantic definition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C) L-attributed definition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D) Ambiguous definition</w:t>
      </w:r>
    </w:p>
    <w:p w14:paraId="37F695CD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C3854F">
          <v:rect id="_x0000_i1028" style="width:0;height:1.5pt" o:hralign="center" o:hrstd="t" o:hr="t" fillcolor="#a0a0a0" stroked="f"/>
        </w:pict>
      </w:r>
    </w:p>
    <w:p w14:paraId="09DDB4AA" w14:textId="77777777" w:rsidR="002C0541" w:rsidRDefault="00000000">
      <w:pPr>
        <w:numPr>
          <w:ilvl w:val="0"/>
          <w:numId w:val="6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compiler engineer wants child nodes to be processed before the parent node during semantic evaluation of expressions. Which traversal strategy should be selected? </w:t>
      </w:r>
    </w:p>
    <w:p w14:paraId="19689369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Preorder traversal</w:t>
      </w:r>
      <w:r>
        <w:rPr>
          <w:rFonts w:ascii="Times New Roman" w:eastAsia="Times New Roman" w:hAnsi="Times New Roman" w:cs="Times New Roman"/>
          <w:color w:val="000000"/>
        </w:rPr>
        <w:br/>
        <w:t xml:space="preserve">B)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Inorder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traversal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 xml:space="preserve">C) 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Postorder</w:t>
      </w:r>
      <w:proofErr w:type="spellEnd"/>
      <w:r>
        <w:rPr>
          <w:rFonts w:ascii="Times New Roman" w:hAnsi="Times New Roman" w:cs="Times New Roman"/>
          <w:b/>
          <w:bCs/>
          <w:color w:val="000000"/>
        </w:rPr>
        <w:t xml:space="preserve"> traversal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D) Level-order traversal</w:t>
      </w:r>
    </w:p>
    <w:p w14:paraId="5BEBD8B8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DDE9DD">
          <v:rect id="_x0000_i1029" style="width:0;height:1.5pt" o:hralign="center" o:hrstd="t" o:hr="t" fillcolor="#a0a0a0" stroked="f"/>
        </w:pict>
      </w:r>
    </w:p>
    <w:p w14:paraId="01E5DFD1" w14:textId="77777777" w:rsidR="002C0541" w:rsidRDefault="00000000">
      <w:pPr>
        <w:numPr>
          <w:ilvl w:val="0"/>
          <w:numId w:val="7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expression such as </w:t>
      </w:r>
      <w:r>
        <w:rPr>
          <w:rFonts w:ascii="Times New Roman" w:eastAsia="Courier New" w:hAnsi="Times New Roman" w:cs="Times New Roman"/>
          <w:sz w:val="20"/>
          <w:szCs w:val="20"/>
        </w:rPr>
        <w:t>(</w:t>
      </w:r>
      <w:proofErr w:type="spellStart"/>
      <w:r>
        <w:rPr>
          <w:rFonts w:ascii="Times New Roman" w:eastAsia="Courier New" w:hAnsi="Times New Roman" w:cs="Times New Roman"/>
          <w:sz w:val="20"/>
          <w:szCs w:val="20"/>
        </w:rPr>
        <w:t>a+</w:t>
      </w:r>
      <w:proofErr w:type="gramStart"/>
      <w:r>
        <w:rPr>
          <w:rFonts w:ascii="Times New Roman" w:eastAsia="Courier New" w:hAnsi="Times New Roman" w:cs="Times New Roman"/>
          <w:sz w:val="20"/>
          <w:szCs w:val="20"/>
        </w:rPr>
        <w:t>b</w:t>
      </w:r>
      <w:proofErr w:type="spellEnd"/>
      <w:r>
        <w:rPr>
          <w:rFonts w:ascii="Times New Roman" w:eastAsia="Courier New" w:hAnsi="Times New Roman" w:cs="Times New Roman"/>
          <w:sz w:val="20"/>
          <w:szCs w:val="20"/>
        </w:rPr>
        <w:t>)*</w:t>
      </w:r>
      <w:proofErr w:type="gramEnd"/>
      <w:r>
        <w:rPr>
          <w:rFonts w:ascii="Times New Roman" w:eastAsia="Courier New" w:hAnsi="Times New Roman" w:cs="Times New Roman"/>
          <w:sz w:val="20"/>
          <w:szCs w:val="20"/>
        </w:rPr>
        <w:t>c</w:t>
      </w:r>
      <w:r>
        <w:rPr>
          <w:rFonts w:ascii="Times New Roman" w:hAnsi="Times New Roman" w:cs="Times New Roman"/>
        </w:rPr>
        <w:t xml:space="preserve"> is represented internally without unnecessary grammar details. What does this representation mainly capture? </w:t>
      </w:r>
    </w:p>
    <w:p w14:paraId="6AC807A6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Memory layout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B) Hierarchical program structure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C) Register allocation</w:t>
      </w:r>
      <w:r>
        <w:rPr>
          <w:rFonts w:ascii="Times New Roman" w:eastAsia="Times New Roman" w:hAnsi="Times New Roman" w:cs="Times New Roman"/>
          <w:color w:val="000000"/>
        </w:rPr>
        <w:br/>
        <w:t>D) CPU execution order</w:t>
      </w:r>
    </w:p>
    <w:p w14:paraId="16DA6A63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6185AC">
          <v:rect id="_x0000_i1030" style="width:0;height:1.5pt" o:hralign="center" o:hrstd="t" o:hr="t" fillcolor="#a0a0a0" stroked="f"/>
        </w:pict>
      </w:r>
    </w:p>
    <w:p w14:paraId="543024EA" w14:textId="77777777" w:rsidR="002C0541" w:rsidRDefault="00000000">
      <w:pPr>
        <w:numPr>
          <w:ilvl w:val="0"/>
          <w:numId w:val="8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evaluating semantic rules, information is passed from a parent node toward its child nodes. Which type of attribute is involved? </w:t>
      </w:r>
    </w:p>
    <w:p w14:paraId="560513C0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A) Synthesized attribute</w:t>
      </w:r>
      <w:r>
        <w:rPr>
          <w:rFonts w:ascii="Times New Roman" w:eastAsia="Times New Roman" w:hAnsi="Times New Roman" w:cs="Times New Roman"/>
          <w:color w:val="000000"/>
        </w:rPr>
        <w:br/>
        <w:t>B) Terminal attribute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C) Inherited attribute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D) Dynamic attribute</w:t>
      </w:r>
    </w:p>
    <w:p w14:paraId="1BD3986D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51EEC7">
          <v:rect id="_x0000_i1031" style="width:0;height:1.5pt" o:hralign="center" o:hrstd="t" o:hr="t" fillcolor="#a0a0a0" stroked="f"/>
        </w:pict>
      </w:r>
    </w:p>
    <w:p w14:paraId="1F8B41C0" w14:textId="77777777" w:rsidR="002C0541" w:rsidRDefault="00000000">
      <w:pPr>
        <w:numPr>
          <w:ilvl w:val="0"/>
          <w:numId w:val="9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compiler rejects the statement </w:t>
      </w:r>
      <w:r>
        <w:rPr>
          <w:rFonts w:ascii="Times New Roman" w:eastAsia="Courier New" w:hAnsi="Times New Roman" w:cs="Times New Roman"/>
          <w:sz w:val="20"/>
          <w:szCs w:val="20"/>
        </w:rPr>
        <w:t>int x = "hello";</w:t>
      </w:r>
      <w:r>
        <w:rPr>
          <w:rFonts w:ascii="Times New Roman" w:hAnsi="Times New Roman" w:cs="Times New Roman"/>
        </w:rPr>
        <w:t xml:space="preserve"> before execution begins. Which feature of the programming language is responsible for detecting this issue? </w:t>
      </w:r>
    </w:p>
    <w:p w14:paraId="3C662669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Token generation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B) Type system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C) Syntax optimization</w:t>
      </w:r>
      <w:r>
        <w:rPr>
          <w:rFonts w:ascii="Times New Roman" w:eastAsia="Times New Roman" w:hAnsi="Times New Roman" w:cs="Times New Roman"/>
          <w:color w:val="000000"/>
        </w:rPr>
        <w:br/>
        <w:t>D) Loop unrolling</w:t>
      </w:r>
    </w:p>
    <w:p w14:paraId="35DC64CF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421339">
          <v:rect id="_x0000_i1032" style="width:0;height:1.5pt" o:hralign="center" o:hrstd="t" o:hr="t" fillcolor="#a0a0a0" stroked="f"/>
        </w:pict>
      </w:r>
    </w:p>
    <w:p w14:paraId="63142ACB" w14:textId="77777777" w:rsidR="002C0541" w:rsidRDefault="00000000">
      <w:pPr>
        <w:numPr>
          <w:ilvl w:val="0"/>
          <w:numId w:val="10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Consider the statement </w:t>
      </w:r>
      <w:r>
        <w:rPr>
          <w:rFonts w:ascii="Times New Roman" w:eastAsia="Courier New" w:hAnsi="Times New Roman" w:cs="Times New Roman"/>
          <w:sz w:val="20"/>
          <w:szCs w:val="20"/>
        </w:rPr>
        <w:t xml:space="preserve">float value = </w:t>
      </w:r>
      <w:proofErr w:type="gramStart"/>
      <w:r>
        <w:rPr>
          <w:rFonts w:ascii="Times New Roman" w:eastAsia="Courier New" w:hAnsi="Times New Roman" w:cs="Times New Roman"/>
          <w:sz w:val="20"/>
          <w:szCs w:val="20"/>
        </w:rPr>
        <w:t>25;</w:t>
      </w:r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Which compiler activity occurs automatically here? </w:t>
      </w:r>
    </w:p>
    <w:p w14:paraId="17BAA689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Explicit casting</w:t>
      </w:r>
      <w:r>
        <w:rPr>
          <w:rFonts w:ascii="Times New Roman" w:eastAsia="Times New Roman" w:hAnsi="Times New Roman" w:cs="Times New Roman"/>
          <w:color w:val="000000"/>
        </w:rPr>
        <w:br/>
        <w:t>B) Dynamic conversion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C) Implicit type conversion</w:t>
      </w:r>
      <w:r>
        <w:rPr>
          <w:rFonts w:ascii="Times New Roman" w:eastAsia="Times New Roman" w:hAnsi="Times New Roman" w:cs="Times New Roman"/>
          <w:color w:val="000000"/>
        </w:rPr>
        <w:br/>
        <w:t>D) Symbol replacement</w:t>
      </w:r>
    </w:p>
    <w:p w14:paraId="6E9381C0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E83DC2">
          <v:rect id="_x0000_i1033" style="width:0;height:1.5pt" o:hralign="center" o:hrstd="t" o:hr="t" fillcolor="#a0a0a0" stroked="f"/>
        </w:pict>
      </w:r>
    </w:p>
    <w:p w14:paraId="2BE5947E" w14:textId="77777777" w:rsidR="002C0541" w:rsidRDefault="00000000">
      <w:pPr>
        <w:numPr>
          <w:ilvl w:val="0"/>
          <w:numId w:val="11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semantic </w:t>
      </w:r>
      <w:proofErr w:type="spellStart"/>
      <w:r>
        <w:rPr>
          <w:rFonts w:ascii="Times New Roman" w:hAnsi="Times New Roman" w:cs="Times New Roman"/>
        </w:rPr>
        <w:t>analyzer</w:t>
      </w:r>
      <w:proofErr w:type="spellEnd"/>
      <w:r>
        <w:rPr>
          <w:rFonts w:ascii="Times New Roman" w:hAnsi="Times New Roman" w:cs="Times New Roman"/>
        </w:rPr>
        <w:t xml:space="preserve"> verifies whether variables are declared and operations are type-compatible. Which compiler phase performs these tasks? </w:t>
      </w:r>
    </w:p>
    <w:p w14:paraId="217E756D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Lexical Analysis</w:t>
      </w:r>
      <w:r>
        <w:rPr>
          <w:rFonts w:ascii="Times New Roman" w:eastAsia="Times New Roman" w:hAnsi="Times New Roman" w:cs="Times New Roman"/>
          <w:color w:val="000000"/>
        </w:rPr>
        <w:br/>
        <w:t>B) Syntax Analysis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C) Semantic Analysis</w:t>
      </w:r>
      <w:r>
        <w:rPr>
          <w:rFonts w:ascii="Times New Roman" w:eastAsia="Times New Roman" w:hAnsi="Times New Roman" w:cs="Times New Roman"/>
          <w:color w:val="000000"/>
        </w:rPr>
        <w:br/>
        <w:t>D) Linking</w:t>
      </w:r>
    </w:p>
    <w:p w14:paraId="0B6B8D4D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962355">
          <v:rect id="_x0000_i1034" style="width:0;height:1.5pt" o:hralign="center" o:hrstd="t" o:hr="t" fillcolor="#a0a0a0" stroked="f"/>
        </w:pict>
      </w:r>
    </w:p>
    <w:p w14:paraId="38186704" w14:textId="77777777" w:rsidR="002C0541" w:rsidRDefault="00000000">
      <w:pPr>
        <w:numPr>
          <w:ilvl w:val="0"/>
          <w:numId w:val="12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compiler developer chooses a representation that eliminates unnecessary grammar symbols while preserving expression meaning. Which structure is preferred over a parse tree? </w:t>
      </w:r>
    </w:p>
    <w:p w14:paraId="1B34C618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A) Symbol Table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B) Syntax Tree</w:t>
      </w:r>
      <w:r>
        <w:rPr>
          <w:rFonts w:ascii="Times New Roman" w:eastAsia="Times New Roman" w:hAnsi="Times New Roman" w:cs="Times New Roman"/>
          <w:color w:val="000000"/>
        </w:rPr>
        <w:br/>
        <w:t>C) Token Stream</w:t>
      </w:r>
      <w:r>
        <w:rPr>
          <w:rFonts w:ascii="Times New Roman" w:eastAsia="Times New Roman" w:hAnsi="Times New Roman" w:cs="Times New Roman"/>
          <w:color w:val="000000"/>
        </w:rPr>
        <w:br/>
        <w:t>D) Finite Automaton</w:t>
      </w:r>
    </w:p>
    <w:p w14:paraId="52A03EB0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D61E0F">
          <v:rect id="_x0000_i1035" style="width:0;height:1.5pt" o:hralign="center" o:hrstd="t" o:hr="t" fillcolor="#a0a0a0" stroked="f"/>
        </w:pict>
      </w:r>
    </w:p>
    <w:p w14:paraId="6891DA13" w14:textId="77777777" w:rsidR="002C0541" w:rsidRDefault="00000000">
      <w:pPr>
        <w:numPr>
          <w:ilvl w:val="0"/>
          <w:numId w:val="13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During compilation, all information regarding identifiers, scope, and datatype is maintained centrally. Which compiler component performs this responsibility? </w:t>
      </w:r>
    </w:p>
    <w:p w14:paraId="3E67F992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Code Generator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B) Symbol Table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C) Syntax Parser</w:t>
      </w:r>
      <w:r>
        <w:rPr>
          <w:rFonts w:ascii="Times New Roman" w:eastAsia="Times New Roman" w:hAnsi="Times New Roman" w:cs="Times New Roman"/>
          <w:color w:val="000000"/>
        </w:rPr>
        <w:br/>
        <w:t>D) Optimizer</w:t>
      </w:r>
    </w:p>
    <w:p w14:paraId="35DE3ABE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4C2FC5">
          <v:rect id="_x0000_i1036" style="width:0;height:1.5pt" o:hralign="center" o:hrstd="t" o:hr="t" fillcolor="#a0a0a0" stroked="f"/>
        </w:pict>
      </w:r>
    </w:p>
    <w:p w14:paraId="298069A9" w14:textId="77777777" w:rsidR="002C0541" w:rsidRDefault="00000000">
      <w:pPr>
        <w:numPr>
          <w:ilvl w:val="0"/>
          <w:numId w:val="14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compiler uses only synthesized information for semantic evaluation of grammar productions. Which type of attribute grammar is being implemented? </w:t>
      </w:r>
    </w:p>
    <w:p w14:paraId="3E623BAE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Dynamic grammar</w:t>
      </w:r>
      <w:r>
        <w:rPr>
          <w:rFonts w:ascii="Times New Roman" w:eastAsia="Times New Roman" w:hAnsi="Times New Roman" w:cs="Times New Roman"/>
          <w:color w:val="000000"/>
        </w:rPr>
        <w:br/>
        <w:t>B) L-attributed grammar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C) S-attributed grammar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D) Context-sensitive grammar</w:t>
      </w:r>
    </w:p>
    <w:p w14:paraId="59986065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D15807">
          <v:rect id="_x0000_i1037" style="width:0;height:1.5pt" o:hralign="center" o:hrstd="t" o:hr="t" fillcolor="#a0a0a0" stroked="f"/>
        </w:pict>
      </w:r>
    </w:p>
    <w:p w14:paraId="45B6E8E5" w14:textId="77777777" w:rsidR="002C0541" w:rsidRDefault="00000000">
      <w:pPr>
        <w:numPr>
          <w:ilvl w:val="0"/>
          <w:numId w:val="15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recursive descent parser performs semantic translation while expanding productions from the start symbol downward. Which translation approach is being followed? </w:t>
      </w:r>
    </w:p>
    <w:p w14:paraId="151169BE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Bottom-up translation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B) Top-down translation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C) Shift-reduce translation</w:t>
      </w:r>
      <w:r>
        <w:rPr>
          <w:rFonts w:ascii="Times New Roman" w:eastAsia="Times New Roman" w:hAnsi="Times New Roman" w:cs="Times New Roman"/>
          <w:color w:val="000000"/>
        </w:rPr>
        <w:br/>
        <w:t>D) Operator precedence translation</w:t>
      </w:r>
    </w:p>
    <w:p w14:paraId="58125B9D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2AFEFB">
          <v:rect id="_x0000_i1038" style="width:0;height:1.5pt" o:hralign="center" o:hrstd="t" o:hr="t" fillcolor="#a0a0a0" stroked="f"/>
        </w:pict>
      </w:r>
    </w:p>
    <w:p w14:paraId="53517BB6" w14:textId="77777777" w:rsidR="002C0541" w:rsidRDefault="00000000">
      <w:pPr>
        <w:numPr>
          <w:ilvl w:val="0"/>
          <w:numId w:val="16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During shift-reduce parsing, intermediate grammar symbols are temporarily stored before reductions occur. Which data structure supports this operation most effectively? </w:t>
      </w:r>
    </w:p>
    <w:p w14:paraId="7803E19C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A) Queue</w:t>
      </w:r>
      <w:r>
        <w:rPr>
          <w:rFonts w:ascii="Times New Roman" w:eastAsia="Times New Roman" w:hAnsi="Times New Roman" w:cs="Times New Roman"/>
          <w:color w:val="000000"/>
        </w:rPr>
        <w:br/>
        <w:t>B) Heap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C) Stack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D) Linked List</w:t>
      </w:r>
    </w:p>
    <w:p w14:paraId="47F31E79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848F2B">
          <v:rect id="_x0000_i1039" style="width:0;height:1.5pt" o:hralign="center" o:hrstd="t" o:hr="t" fillcolor="#a0a0a0" stroked="f"/>
        </w:pict>
      </w:r>
    </w:p>
    <w:p w14:paraId="54E4EB16" w14:textId="77777777" w:rsidR="002C0541" w:rsidRDefault="00000000">
      <w:pPr>
        <w:numPr>
          <w:ilvl w:val="0"/>
          <w:numId w:val="17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compiler reports an error when a </w:t>
      </w:r>
      <w:proofErr w:type="spellStart"/>
      <w:r>
        <w:rPr>
          <w:rFonts w:ascii="Times New Roman" w:hAnsi="Times New Roman" w:cs="Times New Roman"/>
        </w:rPr>
        <w:t>boolean</w:t>
      </w:r>
      <w:proofErr w:type="spellEnd"/>
      <w:r>
        <w:rPr>
          <w:rFonts w:ascii="Times New Roman" w:hAnsi="Times New Roman" w:cs="Times New Roman"/>
        </w:rPr>
        <w:t xml:space="preserve"> value is added to an integer variable. What compiler mechanism detected this problem? </w:t>
      </w:r>
    </w:p>
    <w:p w14:paraId="6D1B90BE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Syntax checking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B) Type checking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C) Token validation</w:t>
      </w:r>
      <w:r>
        <w:rPr>
          <w:rFonts w:ascii="Times New Roman" w:eastAsia="Times New Roman" w:hAnsi="Times New Roman" w:cs="Times New Roman"/>
          <w:color w:val="000000"/>
        </w:rPr>
        <w:br/>
        <w:t>D) Memory management</w:t>
      </w:r>
    </w:p>
    <w:p w14:paraId="558CBC7D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752FFF">
          <v:rect id="_x0000_i1040" style="width:0;height:1.5pt" o:hralign="center" o:hrstd="t" o:hr="t" fillcolor="#a0a0a0" stroked="f"/>
        </w:pict>
      </w:r>
    </w:p>
    <w:p w14:paraId="1327DDCE" w14:textId="77777777" w:rsidR="002C0541" w:rsidRDefault="00000000">
      <w:pPr>
        <w:numPr>
          <w:ilvl w:val="0"/>
          <w:numId w:val="18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programmer declares a variable to store whole numbers without decimal values. Which datatype is most appropriate? </w:t>
      </w:r>
    </w:p>
    <w:p w14:paraId="7B74EBDE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Boolean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B) Integer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C) Character</w:t>
      </w:r>
      <w:r>
        <w:rPr>
          <w:rFonts w:ascii="Times New Roman" w:eastAsia="Times New Roman" w:hAnsi="Times New Roman" w:cs="Times New Roman"/>
          <w:color w:val="000000"/>
        </w:rPr>
        <w:br/>
        <w:t>D) String</w:t>
      </w:r>
    </w:p>
    <w:p w14:paraId="4F89A127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BF3F81">
          <v:rect id="_x0000_i1041" style="width:0;height:1.5pt" o:hralign="center" o:hrstd="t" o:hr="t" fillcolor="#a0a0a0" stroked="f"/>
        </w:pict>
      </w:r>
    </w:p>
    <w:p w14:paraId="6DF83898" w14:textId="77777777" w:rsidR="002C0541" w:rsidRDefault="00000000">
      <w:pPr>
        <w:numPr>
          <w:ilvl w:val="0"/>
          <w:numId w:val="19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array types are considered equivalent because they possess identical internal structures even though their names differ. Which type equivalence principle is applied? </w:t>
      </w:r>
    </w:p>
    <w:p w14:paraId="66A020D8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Name equivalence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B) Structural equivalence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C) Functional equivalence</w:t>
      </w:r>
      <w:r>
        <w:rPr>
          <w:rFonts w:ascii="Times New Roman" w:eastAsia="Times New Roman" w:hAnsi="Times New Roman" w:cs="Times New Roman"/>
          <w:color w:val="000000"/>
        </w:rPr>
        <w:br/>
        <w:t>D) Dynamic equivalence</w:t>
      </w:r>
    </w:p>
    <w:p w14:paraId="2818E19A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F3E0B3">
          <v:rect id="_x0000_i1042" style="width:0;height:1.5pt" o:hralign="center" o:hrstd="t" o:hr="t" fillcolor="#a0a0a0" stroked="f"/>
        </w:pict>
      </w:r>
    </w:p>
    <w:p w14:paraId="5D939055" w14:textId="77777777" w:rsidR="002C0541" w:rsidRDefault="00000000">
      <w:pPr>
        <w:numPr>
          <w:ilvl w:val="0"/>
          <w:numId w:val="20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compiler implementing LR parsing evaluates semantic rules during reductions. Which evaluation strategy is best suited for this implementation? </w:t>
      </w:r>
    </w:p>
    <w:p w14:paraId="01150059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A) Top-down evaluation</w:t>
      </w:r>
      <w:r>
        <w:rPr>
          <w:rFonts w:ascii="Times New Roman" w:eastAsia="Times New Roman" w:hAnsi="Times New Roman" w:cs="Times New Roman"/>
          <w:color w:val="000000"/>
        </w:rPr>
        <w:br/>
        <w:t>B) Parallel evaluation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C) Bottom-up evaluation</w:t>
      </w:r>
      <w:r>
        <w:rPr>
          <w:rFonts w:ascii="Times New Roman" w:eastAsia="Times New Roman" w:hAnsi="Times New Roman" w:cs="Times New Roman"/>
          <w:color w:val="000000"/>
        </w:rPr>
        <w:br/>
        <w:t>D) Recursive evaluation</w:t>
      </w:r>
    </w:p>
    <w:p w14:paraId="1DBB064A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000CA4">
          <v:rect id="_x0000_i1043" style="width:0;height:1.5pt" o:hralign="center" o:hrstd="t" o:hr="t" fillcolor="#a0a0a0" stroked="f"/>
        </w:pict>
      </w:r>
    </w:p>
    <w:p w14:paraId="2AED01F4" w14:textId="77777777" w:rsidR="002C0541" w:rsidRDefault="00000000">
      <w:pPr>
        <w:numPr>
          <w:ilvl w:val="0"/>
          <w:numId w:val="21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During expression analysis, a compiler stores operators as internal nodes and operands as leaves. Which representation is being used? </w:t>
      </w:r>
    </w:p>
    <w:p w14:paraId="6170AE0A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AVL Tree</w:t>
      </w:r>
      <w:r>
        <w:rPr>
          <w:rFonts w:ascii="Times New Roman" w:eastAsia="Times New Roman" w:hAnsi="Times New Roman" w:cs="Times New Roman"/>
          <w:color w:val="000000"/>
        </w:rPr>
        <w:br/>
        <w:t>B) Heap Tree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C) Syntax Tree</w:t>
      </w:r>
      <w:r>
        <w:rPr>
          <w:rFonts w:ascii="Times New Roman" w:eastAsia="Times New Roman" w:hAnsi="Times New Roman" w:cs="Times New Roman"/>
          <w:color w:val="000000"/>
        </w:rPr>
        <w:br/>
        <w:t>D) B-Tree</w:t>
      </w:r>
    </w:p>
    <w:p w14:paraId="3AD1A743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F1D2B6">
          <v:rect id="_x0000_i1044" style="width:0;height:1.5pt" o:hralign="center" o:hrstd="t" o:hr="t" fillcolor="#a0a0a0" stroked="f"/>
        </w:pict>
      </w:r>
    </w:p>
    <w:p w14:paraId="180A8D9C" w14:textId="77777777" w:rsidR="002C0541" w:rsidRDefault="00000000">
      <w:pPr>
        <w:numPr>
          <w:ilvl w:val="0"/>
          <w:numId w:val="22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semantic rule requires information from symbols appearing to the left side of a production. Which attribute grammar supports such evaluation? </w:t>
      </w:r>
    </w:p>
    <w:p w14:paraId="67E74C19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S-attributed grammar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B) L-attributed grammar</w:t>
      </w:r>
      <w:r>
        <w:rPr>
          <w:rFonts w:ascii="Times New Roman" w:eastAsia="Times New Roman" w:hAnsi="Times New Roman" w:cs="Times New Roman"/>
          <w:color w:val="000000"/>
        </w:rPr>
        <w:br/>
        <w:t>C) Ambiguous grammar</w:t>
      </w:r>
      <w:r>
        <w:rPr>
          <w:rFonts w:ascii="Times New Roman" w:eastAsia="Times New Roman" w:hAnsi="Times New Roman" w:cs="Times New Roman"/>
          <w:color w:val="000000"/>
        </w:rPr>
        <w:br/>
        <w:t>D) Recursive grammar</w:t>
      </w:r>
    </w:p>
    <w:p w14:paraId="2F5F3E4A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2D4F81">
          <v:rect id="_x0000_i1045" style="width:0;height:1.5pt" o:hralign="center" o:hrstd="t" o:hr="t" fillcolor="#a0a0a0" stroked="f"/>
        </w:pict>
      </w:r>
    </w:p>
    <w:p w14:paraId="73E5633D" w14:textId="77777777" w:rsidR="002C0541" w:rsidRDefault="00000000">
      <w:pPr>
        <w:numPr>
          <w:ilvl w:val="0"/>
          <w:numId w:val="23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semantic analysis, a compiler converts validated source constructs into machine-independent instructions. Which compiler phase performs this task? </w:t>
      </w:r>
    </w:p>
    <w:p w14:paraId="421D0A81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Lexical Analysis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B) Intermediate Code Generation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C) Linking</w:t>
      </w:r>
      <w:r>
        <w:rPr>
          <w:rFonts w:ascii="Times New Roman" w:eastAsia="Times New Roman" w:hAnsi="Times New Roman" w:cs="Times New Roman"/>
          <w:color w:val="000000"/>
        </w:rPr>
        <w:br/>
        <w:t>D) Parsing</w:t>
      </w:r>
    </w:p>
    <w:p w14:paraId="6F28CDB4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4FFB54">
          <v:rect id="_x0000_i1046" style="width:0;height:1.5pt" o:hralign="center" o:hrstd="t" o:hr="t" fillcolor="#a0a0a0" stroked="f"/>
        </w:pict>
      </w:r>
    </w:p>
    <w:p w14:paraId="0B68603D" w14:textId="77777777" w:rsidR="002C0541" w:rsidRDefault="00000000">
      <w:pPr>
        <w:numPr>
          <w:ilvl w:val="0"/>
          <w:numId w:val="24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programmer intentionally converts a floating-point value into an integer using a language construct. What is this process called? </w:t>
      </w:r>
    </w:p>
    <w:p w14:paraId="3E40C2BA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A) Promotion</w:t>
      </w:r>
      <w:r>
        <w:rPr>
          <w:rFonts w:ascii="Times New Roman" w:eastAsia="Times New Roman" w:hAnsi="Times New Roman" w:cs="Times New Roman"/>
          <w:color w:val="000000"/>
        </w:rPr>
        <w:br/>
        <w:t>B) Reduction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C) Casting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D) Coercion</w:t>
      </w:r>
    </w:p>
    <w:p w14:paraId="557B26BF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699BE9">
          <v:rect id="_x0000_i1047" style="width:0;height:1.5pt" o:hralign="center" o:hrstd="t" o:hr="t" fillcolor="#a0a0a0" stroked="f"/>
        </w:pict>
      </w:r>
    </w:p>
    <w:p w14:paraId="708A4AAB" w14:textId="77777777" w:rsidR="002C0541" w:rsidRDefault="00000000">
      <w:pPr>
        <w:numPr>
          <w:ilvl w:val="0"/>
          <w:numId w:val="25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scanning source code, a compiler groups characters into meaningful units such as keywords and identifiers. Which phase performs this operation? </w:t>
      </w:r>
    </w:p>
    <w:p w14:paraId="045F87CC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Semantic Analysis</w:t>
      </w:r>
      <w:r>
        <w:rPr>
          <w:rFonts w:ascii="Times New Roman" w:eastAsia="Times New Roman" w:hAnsi="Times New Roman" w:cs="Times New Roman"/>
          <w:color w:val="000000"/>
        </w:rPr>
        <w:br/>
        <w:t>B) Syntax Analysis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C) Lexical Analysis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D) Optimization</w:t>
      </w:r>
    </w:p>
    <w:p w14:paraId="5FE95262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8EFDAD">
          <v:rect id="_x0000_i1048" style="width:0;height:1.5pt" o:hralign="center" o:hrstd="t" o:hr="t" fillcolor="#a0a0a0" stroked="f"/>
        </w:pict>
      </w:r>
    </w:p>
    <w:p w14:paraId="150A5910" w14:textId="77777777" w:rsidR="002C0541" w:rsidRDefault="00000000">
      <w:pPr>
        <w:numPr>
          <w:ilvl w:val="0"/>
          <w:numId w:val="26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parse tree generated for a program statement explicitly contains all grammar symbols used in derivation. What is the primary characteristic of this structure? </w:t>
      </w:r>
    </w:p>
    <w:p w14:paraId="49077E06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Contains machine instructions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B) Represents grammar symbols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C) Removes terminals</w:t>
      </w:r>
      <w:r>
        <w:rPr>
          <w:rFonts w:ascii="Times New Roman" w:eastAsia="Times New Roman" w:hAnsi="Times New Roman" w:cs="Times New Roman"/>
          <w:color w:val="000000"/>
        </w:rPr>
        <w:br/>
        <w:t>D) Stores registers only</w:t>
      </w:r>
    </w:p>
    <w:p w14:paraId="3F7A8366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A6D35B">
          <v:rect id="_x0000_i1049" style="width:0;height:1.5pt" o:hralign="center" o:hrstd="t" o:hr="t" fillcolor="#a0a0a0" stroked="f"/>
        </w:pict>
      </w:r>
    </w:p>
    <w:p w14:paraId="5A0FA403" w14:textId="77777777" w:rsidR="002C0541" w:rsidRDefault="00000000">
      <w:pPr>
        <w:numPr>
          <w:ilvl w:val="0"/>
          <w:numId w:val="27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bottom-up parser starts constructing derivations beginning with identifiers and constants before reaching the start symbol. Which nodes are processed first? </w:t>
      </w:r>
    </w:p>
    <w:p w14:paraId="2513FDA1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Root nodes</w:t>
      </w:r>
      <w:r>
        <w:rPr>
          <w:rFonts w:ascii="Times New Roman" w:eastAsia="Times New Roman" w:hAnsi="Times New Roman" w:cs="Times New Roman"/>
          <w:color w:val="000000"/>
        </w:rPr>
        <w:br/>
        <w:t>B) Internal nodes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C) Leaf nodes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D) Header nodes</w:t>
      </w:r>
    </w:p>
    <w:p w14:paraId="0AF5CA9B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070720">
          <v:rect id="_x0000_i1050" style="width:0;height:1.5pt" o:hralign="center" o:hrstd="t" o:hr="t" fillcolor="#a0a0a0" stroked="f"/>
        </w:pict>
      </w:r>
    </w:p>
    <w:p w14:paraId="126A49DE" w14:textId="77777777" w:rsidR="002C0541" w:rsidRDefault="00000000">
      <w:pPr>
        <w:numPr>
          <w:ilvl w:val="0"/>
          <w:numId w:val="28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During assignment checking, a compiler ensures the datatype of the expression matches the datatype of the variable receiving it. Which component performs this verification? </w:t>
      </w:r>
    </w:p>
    <w:p w14:paraId="12A08DE9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A) Loader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B) Semantic checker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C) Tokenizer</w:t>
      </w:r>
      <w:r>
        <w:rPr>
          <w:rFonts w:ascii="Times New Roman" w:eastAsia="Times New Roman" w:hAnsi="Times New Roman" w:cs="Times New Roman"/>
          <w:color w:val="000000"/>
        </w:rPr>
        <w:br/>
        <w:t>D) Syntax formatter</w:t>
      </w:r>
    </w:p>
    <w:p w14:paraId="3470E954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A931E4">
          <v:rect id="_x0000_i1051" style="width:0;height:1.5pt" o:hralign="center" o:hrstd="t" o:hr="t" fillcolor="#a0a0a0" stroked="f"/>
        </w:pict>
      </w:r>
    </w:p>
    <w:p w14:paraId="6AB41281" w14:textId="77777777" w:rsidR="002C0541" w:rsidRDefault="00000000">
      <w:pPr>
        <w:numPr>
          <w:ilvl w:val="0"/>
          <w:numId w:val="29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variables are treated as equivalent only because they were declared using the same type name. Which equivalence mechanism is being followed? </w:t>
      </w:r>
    </w:p>
    <w:p w14:paraId="1936DAA6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Structural equivalence</w:t>
      </w:r>
      <w:r>
        <w:rPr>
          <w:rFonts w:ascii="Times New Roman" w:eastAsia="Times New Roman" w:hAnsi="Times New Roman" w:cs="Times New Roman"/>
          <w:color w:val="000000"/>
        </w:rPr>
        <w:br/>
        <w:t>B) Dynamic equivalence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C) Name equivalence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D) Functional equivalence</w:t>
      </w:r>
    </w:p>
    <w:p w14:paraId="686EC87A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EBB472">
          <v:rect id="_x0000_i1052" style="width:0;height:1.5pt" o:hralign="center" o:hrstd="t" o:hr="t" fillcolor="#a0a0a0" stroked="f"/>
        </w:pict>
      </w:r>
    </w:p>
    <w:p w14:paraId="7D0DD6AB" w14:textId="77777777" w:rsidR="002C0541" w:rsidRDefault="00000000">
      <w:pPr>
        <w:numPr>
          <w:ilvl w:val="0"/>
          <w:numId w:val="30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semantic evaluator computes all child expressions before processing the parent expression. Which traversal technique reflects this </w:t>
      </w:r>
      <w:proofErr w:type="spellStart"/>
      <w:r>
        <w:rPr>
          <w:rFonts w:ascii="Times New Roman" w:hAnsi="Times New Roman" w:cs="Times New Roman"/>
        </w:rPr>
        <w:t>behavior</w:t>
      </w:r>
      <w:proofErr w:type="spellEnd"/>
      <w:r>
        <w:rPr>
          <w:rFonts w:ascii="Times New Roman" w:hAnsi="Times New Roman" w:cs="Times New Roman"/>
        </w:rPr>
        <w:t xml:space="preserve">? </w:t>
      </w:r>
    </w:p>
    <w:p w14:paraId="16F162F9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Preorder traversal</w:t>
      </w:r>
      <w:r>
        <w:rPr>
          <w:rFonts w:ascii="Times New Roman" w:eastAsia="Times New Roman" w:hAnsi="Times New Roman" w:cs="Times New Roman"/>
          <w:color w:val="000000"/>
        </w:rPr>
        <w:br/>
        <w:t xml:space="preserve">B)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Inorder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traversal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 xml:space="preserve">C) 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Postorder</w:t>
      </w:r>
      <w:proofErr w:type="spellEnd"/>
      <w:r>
        <w:rPr>
          <w:rFonts w:ascii="Times New Roman" w:hAnsi="Times New Roman" w:cs="Times New Roman"/>
          <w:b/>
          <w:bCs/>
          <w:color w:val="000000"/>
        </w:rPr>
        <w:t xml:space="preserve"> traversal</w:t>
      </w:r>
      <w:r>
        <w:rPr>
          <w:rFonts w:ascii="Times New Roman" w:eastAsia="Times New Roman" w:hAnsi="Times New Roman" w:cs="Times New Roman"/>
          <w:color w:val="000000"/>
        </w:rPr>
        <w:br/>
        <w:t>D) Reverse traversal</w:t>
      </w:r>
    </w:p>
    <w:p w14:paraId="456E9FE2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76513A">
          <v:rect id="_x0000_i1053" style="width:0;height:1.5pt" o:hralign="center" o:hrstd="t" o:hr="t" fillcolor="#a0a0a0" stroked="f"/>
        </w:pict>
      </w:r>
    </w:p>
    <w:p w14:paraId="3FF86822" w14:textId="77777777" w:rsidR="002C0541" w:rsidRDefault="00000000">
      <w:pPr>
        <w:numPr>
          <w:ilvl w:val="0"/>
          <w:numId w:val="31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compiler designer inserts executable semantic instructions directly inside grammar productions to perform translation tasks. What is this mechanism called? </w:t>
      </w:r>
    </w:p>
    <w:p w14:paraId="37BFC1AF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A) Syntax-directed translation scheme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B) Token generation mechanism</w:t>
      </w:r>
      <w:r>
        <w:rPr>
          <w:rFonts w:ascii="Times New Roman" w:eastAsia="Times New Roman" w:hAnsi="Times New Roman" w:cs="Times New Roman"/>
          <w:color w:val="000000"/>
        </w:rPr>
        <w:br/>
        <w:t>C) Recursive grammar scheme</w:t>
      </w:r>
      <w:r>
        <w:rPr>
          <w:rFonts w:ascii="Times New Roman" w:eastAsia="Times New Roman" w:hAnsi="Times New Roman" w:cs="Times New Roman"/>
          <w:color w:val="000000"/>
        </w:rPr>
        <w:br/>
        <w:t>D) DFA representation</w:t>
      </w:r>
    </w:p>
    <w:p w14:paraId="52762E8A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1719C7">
          <v:rect id="_x0000_i1054" style="width:0;height:1.5pt" o:hralign="center" o:hrstd="t" o:hr="t" fillcolor="#a0a0a0" stroked="f"/>
        </w:pict>
      </w:r>
    </w:p>
    <w:p w14:paraId="1AE4476A" w14:textId="77777777" w:rsidR="002C0541" w:rsidRDefault="00000000">
      <w:pPr>
        <w:numPr>
          <w:ilvl w:val="0"/>
          <w:numId w:val="32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parser repeatedly performs shift and </w:t>
      </w:r>
      <w:proofErr w:type="gramStart"/>
      <w:r>
        <w:rPr>
          <w:rFonts w:ascii="Times New Roman" w:hAnsi="Times New Roman" w:cs="Times New Roman"/>
        </w:rPr>
        <w:t>reduce</w:t>
      </w:r>
      <w:proofErr w:type="gramEnd"/>
      <w:r>
        <w:rPr>
          <w:rFonts w:ascii="Times New Roman" w:hAnsi="Times New Roman" w:cs="Times New Roman"/>
        </w:rPr>
        <w:t xml:space="preserve"> operations until the start symbol is produced. Which parsing strategy is being used? </w:t>
      </w:r>
    </w:p>
    <w:p w14:paraId="42947AD5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A) Predictive parsing</w:t>
      </w:r>
      <w:r>
        <w:rPr>
          <w:rFonts w:ascii="Times New Roman" w:eastAsia="Times New Roman" w:hAnsi="Times New Roman" w:cs="Times New Roman"/>
          <w:color w:val="000000"/>
        </w:rPr>
        <w:br/>
        <w:t>B) Top-down parsing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C) Bottom-up parsing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D) Recursive parsing</w:t>
      </w:r>
    </w:p>
    <w:p w14:paraId="5539289A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44BCEF">
          <v:rect id="_x0000_i1055" style="width:0;height:1.5pt" o:hralign="center" o:hrstd="t" o:hr="t" fillcolor="#a0a0a0" stroked="f"/>
        </w:pict>
      </w:r>
    </w:p>
    <w:p w14:paraId="0CD77304" w14:textId="77777777" w:rsidR="002C0541" w:rsidRDefault="00000000">
      <w:pPr>
        <w:numPr>
          <w:ilvl w:val="0"/>
          <w:numId w:val="33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strongly typed programming language prevents invalid arithmetic operations between incompatible datatypes. Which language feature enforces this? </w:t>
      </w:r>
    </w:p>
    <w:p w14:paraId="4064167A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A) Type system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B) Code optimizer</w:t>
      </w:r>
      <w:r>
        <w:rPr>
          <w:rFonts w:ascii="Times New Roman" w:eastAsia="Times New Roman" w:hAnsi="Times New Roman" w:cs="Times New Roman"/>
          <w:color w:val="000000"/>
        </w:rPr>
        <w:br/>
        <w:t>C) Symbol allocator</w:t>
      </w:r>
      <w:r>
        <w:rPr>
          <w:rFonts w:ascii="Times New Roman" w:eastAsia="Times New Roman" w:hAnsi="Times New Roman" w:cs="Times New Roman"/>
          <w:color w:val="000000"/>
        </w:rPr>
        <w:br/>
        <w:t>D) Loader</w:t>
      </w:r>
    </w:p>
    <w:p w14:paraId="5ABF1EBC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110E45">
          <v:rect id="_x0000_i1056" style="width:0;height:1.5pt" o:hralign="center" o:hrstd="t" o:hr="t" fillcolor="#a0a0a0" stroked="f"/>
        </w:pict>
      </w:r>
    </w:p>
    <w:p w14:paraId="710AF905" w14:textId="77777777" w:rsidR="002C0541" w:rsidRDefault="00000000">
      <w:pPr>
        <w:numPr>
          <w:ilvl w:val="0"/>
          <w:numId w:val="34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programmer creates a collection capable of storing multiple values of the same datatype under one name. Which datatype category does this belong to? </w:t>
      </w:r>
    </w:p>
    <w:p w14:paraId="4D003624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Primitive datatype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B) Derived datatype</w:t>
      </w:r>
      <w:r>
        <w:rPr>
          <w:rFonts w:ascii="Times New Roman" w:eastAsia="Times New Roman" w:hAnsi="Times New Roman" w:cs="Times New Roman"/>
          <w:color w:val="000000"/>
        </w:rPr>
        <w:br/>
        <w:t>C) Boolean datatype</w:t>
      </w:r>
      <w:r>
        <w:rPr>
          <w:rFonts w:ascii="Times New Roman" w:eastAsia="Times New Roman" w:hAnsi="Times New Roman" w:cs="Times New Roman"/>
          <w:color w:val="000000"/>
        </w:rPr>
        <w:br/>
        <w:t>D) Character datatype</w:t>
      </w:r>
    </w:p>
    <w:p w14:paraId="1C29F0B3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5D20D9">
          <v:rect id="_x0000_i1057" style="width:0;height:1.5pt" o:hralign="center" o:hrstd="t" o:hr="t" fillcolor="#a0a0a0" stroked="f"/>
        </w:pict>
      </w:r>
    </w:p>
    <w:p w14:paraId="1003D2E7" w14:textId="77777777" w:rsidR="002C0541" w:rsidRDefault="00000000">
      <w:pPr>
        <w:numPr>
          <w:ilvl w:val="0"/>
          <w:numId w:val="35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syntax tree representing an assignment statement, the highest node corresponds to the complete statement meaning. Which element does the root node generally represent? </w:t>
      </w:r>
    </w:p>
    <w:p w14:paraId="7DBEB384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Constant value</w:t>
      </w:r>
      <w:r>
        <w:rPr>
          <w:rFonts w:ascii="Times New Roman" w:eastAsia="Times New Roman" w:hAnsi="Times New Roman" w:cs="Times New Roman"/>
          <w:color w:val="000000"/>
        </w:rPr>
        <w:br/>
        <w:t>B) Identifier name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C) Entire expression or statement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D) Memory address</w:t>
      </w:r>
    </w:p>
    <w:p w14:paraId="17F9D9B9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C1C5A6">
          <v:rect id="_x0000_i1058" style="width:0;height:1.5pt" o:hralign="center" o:hrstd="t" o:hr="t" fillcolor="#a0a0a0" stroked="f"/>
        </w:pict>
      </w:r>
    </w:p>
    <w:p w14:paraId="672250F7" w14:textId="77777777" w:rsidR="002C0541" w:rsidRDefault="00000000">
      <w:pPr>
        <w:numPr>
          <w:ilvl w:val="0"/>
          <w:numId w:val="36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compiler reports an error because a variable is used outside its declared scope. Which compiler phase detects this issue? </w:t>
      </w:r>
    </w:p>
    <w:p w14:paraId="2A890DDD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A) Syntax Analysis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B) Semantic Analysis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C) Code Optimization</w:t>
      </w:r>
      <w:r>
        <w:rPr>
          <w:rFonts w:ascii="Times New Roman" w:eastAsia="Times New Roman" w:hAnsi="Times New Roman" w:cs="Times New Roman"/>
          <w:color w:val="000000"/>
        </w:rPr>
        <w:br/>
        <w:t>D) Linking</w:t>
      </w:r>
    </w:p>
    <w:p w14:paraId="66E5B3F8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C86094">
          <v:rect id="_x0000_i1059" style="width:0;height:1.5pt" o:hralign="center" o:hrstd="t" o:hr="t" fillcolor="#a0a0a0" stroked="f"/>
        </w:pict>
      </w:r>
    </w:p>
    <w:p w14:paraId="15362563" w14:textId="77777777" w:rsidR="002C0541" w:rsidRDefault="00000000">
      <w:pPr>
        <w:numPr>
          <w:ilvl w:val="0"/>
          <w:numId w:val="37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compiler automatically converts an integer operand into a floating-point operand before arithmetic evaluation. What type of conversion is this? </w:t>
      </w:r>
    </w:p>
    <w:p w14:paraId="5944F6D8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Narrowing conversion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B) Implicit widening conversion</w:t>
      </w:r>
      <w:r>
        <w:rPr>
          <w:rFonts w:ascii="Times New Roman" w:eastAsia="Times New Roman" w:hAnsi="Times New Roman" w:cs="Times New Roman"/>
          <w:color w:val="000000"/>
        </w:rPr>
        <w:br/>
        <w:t>C) Explicit casting</w:t>
      </w:r>
      <w:r>
        <w:rPr>
          <w:rFonts w:ascii="Times New Roman" w:eastAsia="Times New Roman" w:hAnsi="Times New Roman" w:cs="Times New Roman"/>
          <w:color w:val="000000"/>
        </w:rPr>
        <w:br/>
        <w:t>D) Recursive conversion</w:t>
      </w:r>
    </w:p>
    <w:p w14:paraId="45BE98EE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2DB721">
          <v:rect id="_x0000_i1060" style="width:0;height:1.5pt" o:hralign="center" o:hrstd="t" o:hr="t" fillcolor="#a0a0a0" stroked="f"/>
        </w:pict>
      </w:r>
    </w:p>
    <w:p w14:paraId="3BFDC1D8" w14:textId="77777777" w:rsidR="002C0541" w:rsidRDefault="00000000">
      <w:pPr>
        <w:numPr>
          <w:ilvl w:val="0"/>
          <w:numId w:val="38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During attribute evaluation, semantic rules are processed from left to right so that inherited information becomes available when required. Which attribute grammar follows this restriction? </w:t>
      </w:r>
    </w:p>
    <w:p w14:paraId="11025E14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Circular grammar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B) L-attributed grammar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C) S-attributed grammar</w:t>
      </w:r>
      <w:r>
        <w:rPr>
          <w:rFonts w:ascii="Times New Roman" w:eastAsia="Times New Roman" w:hAnsi="Times New Roman" w:cs="Times New Roman"/>
          <w:color w:val="000000"/>
        </w:rPr>
        <w:br/>
        <w:t>D) Ambiguous grammar</w:t>
      </w:r>
    </w:p>
    <w:p w14:paraId="22DFDA3E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D72AA7">
          <v:rect id="_x0000_i1061" style="width:0;height:1.5pt" o:hralign="center" o:hrstd="t" o:hr="t" fillcolor="#a0a0a0" stroked="f"/>
        </w:pict>
      </w:r>
    </w:p>
    <w:p w14:paraId="00C4401D" w14:textId="77777777" w:rsidR="002C0541" w:rsidRDefault="00000000">
      <w:pPr>
        <w:numPr>
          <w:ilvl w:val="0"/>
          <w:numId w:val="39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compiler uses shift-reduce actions and reduction tables to parse complex programming constructs. Which parser is most likely being used? </w:t>
      </w:r>
    </w:p>
    <w:p w14:paraId="03DC45DF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Predictive parser</w:t>
      </w:r>
      <w:r>
        <w:rPr>
          <w:rFonts w:ascii="Times New Roman" w:eastAsia="Times New Roman" w:hAnsi="Times New Roman" w:cs="Times New Roman"/>
          <w:color w:val="000000"/>
        </w:rPr>
        <w:br/>
        <w:t>B) Recursive descent parser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C) LR parser</w:t>
      </w:r>
      <w:r>
        <w:rPr>
          <w:rFonts w:ascii="Times New Roman" w:eastAsia="Times New Roman" w:hAnsi="Times New Roman" w:cs="Times New Roman"/>
          <w:color w:val="000000"/>
        </w:rPr>
        <w:br/>
        <w:t xml:space="preserve">D)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LL(</w:t>
      </w:r>
      <w:proofErr w:type="gramEnd"/>
      <w:r>
        <w:rPr>
          <w:rFonts w:ascii="Times New Roman" w:eastAsia="Times New Roman" w:hAnsi="Times New Roman" w:cs="Times New Roman"/>
          <w:color w:val="000000"/>
        </w:rPr>
        <w:t>1) parser</w:t>
      </w:r>
    </w:p>
    <w:p w14:paraId="34712B5E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8C3550">
          <v:rect id="_x0000_i1062" style="width:0;height:1.5pt" o:hralign="center" o:hrstd="t" o:hr="t" fillcolor="#a0a0a0" stroked="f"/>
        </w:pict>
      </w:r>
    </w:p>
    <w:p w14:paraId="749992B0" w14:textId="77777777" w:rsidR="002C0541" w:rsidRDefault="00000000">
      <w:pPr>
        <w:numPr>
          <w:ilvl w:val="0"/>
          <w:numId w:val="40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compiler engineer associates semantic computations directly with grammar rules for translation purposes. To what are these semantic rules attached? </w:t>
      </w:r>
    </w:p>
    <w:p w14:paraId="429D6D2D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A) Tokens only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B) Grammar productions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C) Machine registers</w:t>
      </w:r>
      <w:r>
        <w:rPr>
          <w:rFonts w:ascii="Times New Roman" w:eastAsia="Times New Roman" w:hAnsi="Times New Roman" w:cs="Times New Roman"/>
          <w:color w:val="000000"/>
        </w:rPr>
        <w:br/>
        <w:t>D) Memory blocks</w:t>
      </w:r>
    </w:p>
    <w:p w14:paraId="2C72238D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E62696">
          <v:rect id="_x0000_i1063" style="width:0;height:1.5pt" o:hralign="center" o:hrstd="t" o:hr="t" fillcolor="#a0a0a0" stroked="f"/>
        </w:pict>
      </w:r>
    </w:p>
    <w:p w14:paraId="31CAA7A6" w14:textId="77777777" w:rsidR="002C0541" w:rsidRDefault="00000000">
      <w:pPr>
        <w:numPr>
          <w:ilvl w:val="0"/>
          <w:numId w:val="41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During semantic evaluation, a node computes its value entirely using values obtained from child nodes. Which attribute type is involved? </w:t>
      </w:r>
    </w:p>
    <w:p w14:paraId="468E5376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Inherited attribute</w:t>
      </w:r>
      <w:r>
        <w:rPr>
          <w:rFonts w:ascii="Times New Roman" w:eastAsia="Times New Roman" w:hAnsi="Times New Roman" w:cs="Times New Roman"/>
          <w:color w:val="000000"/>
        </w:rPr>
        <w:br/>
        <w:t>B) Dynamic attribute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C) Synthesized attribute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D) External attribute</w:t>
      </w:r>
    </w:p>
    <w:p w14:paraId="5D24ACA2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63313E">
          <v:rect id="_x0000_i1064" style="width:0;height:1.5pt" o:hralign="center" o:hrstd="t" o:hr="t" fillcolor="#a0a0a0" stroked="f"/>
        </w:pict>
      </w:r>
    </w:p>
    <w:p w14:paraId="62FFA9BA" w14:textId="77777777" w:rsidR="002C0541" w:rsidRDefault="00000000">
      <w:pPr>
        <w:numPr>
          <w:ilvl w:val="0"/>
          <w:numId w:val="42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compiler designer prefers a compact internal representation that removes unnecessary non-terminal symbols from derivations. Which representation is best suited? </w:t>
      </w:r>
    </w:p>
    <w:p w14:paraId="051F2D79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Parse Tree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B) Syntax Tree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C) NFA</w:t>
      </w:r>
      <w:r>
        <w:rPr>
          <w:rFonts w:ascii="Times New Roman" w:eastAsia="Times New Roman" w:hAnsi="Times New Roman" w:cs="Times New Roman"/>
          <w:color w:val="000000"/>
        </w:rPr>
        <w:br/>
        <w:t>D) Transition Graph</w:t>
      </w:r>
    </w:p>
    <w:p w14:paraId="182039D3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64EEF7">
          <v:rect id="_x0000_i1065" style="width:0;height:1.5pt" o:hralign="center" o:hrstd="t" o:hr="t" fillcolor="#a0a0a0" stroked="f"/>
        </w:pict>
      </w:r>
    </w:p>
    <w:p w14:paraId="27571657" w14:textId="77777777" w:rsidR="002C0541" w:rsidRDefault="00000000">
      <w:pPr>
        <w:numPr>
          <w:ilvl w:val="0"/>
          <w:numId w:val="43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program contains the statement </w:t>
      </w:r>
      <w:r>
        <w:rPr>
          <w:rFonts w:ascii="Times New Roman" w:eastAsia="Courier New" w:hAnsi="Times New Roman" w:cs="Times New Roman"/>
          <w:sz w:val="20"/>
          <w:szCs w:val="20"/>
        </w:rPr>
        <w:t>total = amount + tax;</w:t>
      </w:r>
      <w:r>
        <w:rPr>
          <w:rFonts w:ascii="Times New Roman" w:hAnsi="Times New Roman" w:cs="Times New Roman"/>
        </w:rPr>
        <w:t xml:space="preserve"> where </w:t>
      </w:r>
      <w:r>
        <w:rPr>
          <w:rFonts w:ascii="Times New Roman" w:eastAsia="Courier New" w:hAnsi="Times New Roman" w:cs="Times New Roman"/>
          <w:sz w:val="20"/>
          <w:szCs w:val="20"/>
        </w:rPr>
        <w:t>tax</w:t>
      </w:r>
      <w:r>
        <w:rPr>
          <w:rFonts w:ascii="Times New Roman" w:hAnsi="Times New Roman" w:cs="Times New Roman"/>
        </w:rPr>
        <w:t xml:space="preserve"> has never been declared. Which compiler phase identifies this error? </w:t>
      </w:r>
    </w:p>
    <w:p w14:paraId="5300D468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Lexical Analysis</w:t>
      </w:r>
      <w:r>
        <w:rPr>
          <w:rFonts w:ascii="Times New Roman" w:eastAsia="Times New Roman" w:hAnsi="Times New Roman" w:cs="Times New Roman"/>
          <w:color w:val="000000"/>
        </w:rPr>
        <w:br/>
        <w:t>B) Parsing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C) Semantic Analysis</w:t>
      </w:r>
      <w:r>
        <w:rPr>
          <w:rFonts w:ascii="Times New Roman" w:eastAsia="Times New Roman" w:hAnsi="Times New Roman" w:cs="Times New Roman"/>
          <w:color w:val="000000"/>
        </w:rPr>
        <w:br/>
        <w:t>D) Code Generation</w:t>
      </w:r>
    </w:p>
    <w:p w14:paraId="61E17A96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305298">
          <v:rect id="_x0000_i1066" style="width:0;height:1.5pt" o:hralign="center" o:hrstd="t" o:hr="t" fillcolor="#a0a0a0" stroked="f"/>
        </w:pict>
      </w:r>
    </w:p>
    <w:p w14:paraId="2228C069" w14:textId="77777777" w:rsidR="002C0541" w:rsidRDefault="00000000">
      <w:pPr>
        <w:numPr>
          <w:ilvl w:val="0"/>
          <w:numId w:val="44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compiler automatically changes the datatype of an operand during expression evaluation to avoid type mismatch. What is this process called? </w:t>
      </w:r>
    </w:p>
    <w:p w14:paraId="106A2F8C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lastRenderedPageBreak/>
        <w:t>A) Coercion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B) Parsing</w:t>
      </w:r>
      <w:r>
        <w:rPr>
          <w:rFonts w:ascii="Times New Roman" w:eastAsia="Times New Roman" w:hAnsi="Times New Roman" w:cs="Times New Roman"/>
          <w:color w:val="000000"/>
        </w:rPr>
        <w:br/>
        <w:t>C) Reduction</w:t>
      </w:r>
      <w:r>
        <w:rPr>
          <w:rFonts w:ascii="Times New Roman" w:eastAsia="Times New Roman" w:hAnsi="Times New Roman" w:cs="Times New Roman"/>
          <w:color w:val="000000"/>
        </w:rPr>
        <w:br/>
        <w:t>D) Folding</w:t>
      </w:r>
    </w:p>
    <w:p w14:paraId="54AED890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DD7B65">
          <v:rect id="_x0000_i1067" style="width:0;height:1.5pt" o:hralign="center" o:hrstd="t" o:hr="t" fillcolor="#a0a0a0" stroked="f"/>
        </w:pict>
      </w:r>
    </w:p>
    <w:p w14:paraId="52B6E9D2" w14:textId="77777777" w:rsidR="002C0541" w:rsidRDefault="00000000">
      <w:pPr>
        <w:numPr>
          <w:ilvl w:val="0"/>
          <w:numId w:val="45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structures are treated as equivalent because they contain identical field arrangements and datatypes. Which equivalence principle is being applied? </w:t>
      </w:r>
    </w:p>
    <w:p w14:paraId="4E351181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Name equivalence</w:t>
      </w:r>
      <w:r>
        <w:rPr>
          <w:rFonts w:ascii="Times New Roman" w:eastAsia="Times New Roman" w:hAnsi="Times New Roman" w:cs="Times New Roman"/>
          <w:color w:val="000000"/>
        </w:rPr>
        <w:br/>
        <w:t>B) Scope equivalence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C) Structural equivalence</w:t>
      </w:r>
      <w:r>
        <w:rPr>
          <w:rFonts w:ascii="Times New Roman" w:eastAsia="Times New Roman" w:hAnsi="Times New Roman" w:cs="Times New Roman"/>
          <w:color w:val="000000"/>
        </w:rPr>
        <w:br/>
        <w:t>D) Dynamic equivalence</w:t>
      </w:r>
    </w:p>
    <w:p w14:paraId="64ED5123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D39400">
          <v:rect id="_x0000_i1068" style="width:0;height:1.5pt" o:hralign="center" o:hrstd="t" o:hr="t" fillcolor="#a0a0a0" stroked="f"/>
        </w:pict>
      </w:r>
    </w:p>
    <w:p w14:paraId="7F4E8C4B" w14:textId="77777777" w:rsidR="002C0541" w:rsidRDefault="00000000">
      <w:pPr>
        <w:numPr>
          <w:ilvl w:val="0"/>
          <w:numId w:val="46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compiler implementing LR parsing evaluates semantic actions during reduce operations. Which evaluation strategy aligns best with this parser </w:t>
      </w:r>
      <w:proofErr w:type="spellStart"/>
      <w:r>
        <w:rPr>
          <w:rFonts w:ascii="Times New Roman" w:hAnsi="Times New Roman" w:cs="Times New Roman"/>
        </w:rPr>
        <w:t>behavior</w:t>
      </w:r>
      <w:proofErr w:type="spellEnd"/>
      <w:r>
        <w:rPr>
          <w:rFonts w:ascii="Times New Roman" w:hAnsi="Times New Roman" w:cs="Times New Roman"/>
        </w:rPr>
        <w:t xml:space="preserve">? </w:t>
      </w:r>
    </w:p>
    <w:p w14:paraId="03691E9F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Predictive evaluation</w:t>
      </w:r>
      <w:r>
        <w:rPr>
          <w:rFonts w:ascii="Times New Roman" w:eastAsia="Times New Roman" w:hAnsi="Times New Roman" w:cs="Times New Roman"/>
          <w:color w:val="000000"/>
        </w:rPr>
        <w:br/>
        <w:t>B) Recursive evaluation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C) Bottom-up evaluation</w:t>
      </w:r>
      <w:r>
        <w:rPr>
          <w:rFonts w:ascii="Times New Roman" w:eastAsia="Times New Roman" w:hAnsi="Times New Roman" w:cs="Times New Roman"/>
          <w:color w:val="000000"/>
        </w:rPr>
        <w:br/>
        <w:t>D) Top-down evaluation</w:t>
      </w:r>
    </w:p>
    <w:p w14:paraId="72C87986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E1BAB0">
          <v:rect id="_x0000_i1069" style="width:0;height:1.5pt" o:hralign="center" o:hrstd="t" o:hr="t" fillcolor="#a0a0a0" stroked="f"/>
        </w:pict>
      </w:r>
    </w:p>
    <w:p w14:paraId="0FEAF9A0" w14:textId="77777777" w:rsidR="002C0541" w:rsidRDefault="00000000">
      <w:pPr>
        <w:numPr>
          <w:ilvl w:val="0"/>
          <w:numId w:val="47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compiler developer chooses an attribute grammar that can be evaluated naturally during reduce actions without inherited information. Which grammar type is most appropriate? </w:t>
      </w:r>
    </w:p>
    <w:p w14:paraId="447730FD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L-attributed grammar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B) S-attributed grammar</w:t>
      </w:r>
      <w:r>
        <w:rPr>
          <w:rFonts w:ascii="Times New Roman" w:eastAsia="Times New Roman" w:hAnsi="Times New Roman" w:cs="Times New Roman"/>
          <w:color w:val="000000"/>
        </w:rPr>
        <w:br/>
        <w:t>C) Ambiguous grammar</w:t>
      </w:r>
      <w:r>
        <w:rPr>
          <w:rFonts w:ascii="Times New Roman" w:eastAsia="Times New Roman" w:hAnsi="Times New Roman" w:cs="Times New Roman"/>
          <w:color w:val="000000"/>
        </w:rPr>
        <w:br/>
        <w:t>D) Circular grammar</w:t>
      </w:r>
    </w:p>
    <w:p w14:paraId="2B9F26CA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C3C0FC">
          <v:rect id="_x0000_i1070" style="width:0;height:1.5pt" o:hralign="center" o:hrstd="t" o:hr="t" fillcolor="#a0a0a0" stroked="f"/>
        </w:pict>
      </w:r>
    </w:p>
    <w:p w14:paraId="139FD4CC" w14:textId="77777777" w:rsidR="002C0541" w:rsidRDefault="00000000">
      <w:pPr>
        <w:numPr>
          <w:ilvl w:val="0"/>
          <w:numId w:val="48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syntax tree for arithmetic expressions, the terminal values such as variables and constants appear at which location? </w:t>
      </w:r>
    </w:p>
    <w:p w14:paraId="75B35F89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A) Internal nodes</w:t>
      </w:r>
      <w:r>
        <w:rPr>
          <w:rFonts w:ascii="Times New Roman" w:eastAsia="Times New Roman" w:hAnsi="Times New Roman" w:cs="Times New Roman"/>
          <w:color w:val="000000"/>
        </w:rPr>
        <w:br/>
        <w:t>B) Root node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C) Leaf nodes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D) Header nodes</w:t>
      </w:r>
    </w:p>
    <w:p w14:paraId="7D650B45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CF7596">
          <v:rect id="_x0000_i1071" style="width:0;height:1.5pt" o:hralign="center" o:hrstd="t" o:hr="t" fillcolor="#a0a0a0" stroked="f"/>
        </w:pict>
      </w:r>
    </w:p>
    <w:p w14:paraId="286E43B0" w14:textId="77777777" w:rsidR="002C0541" w:rsidRDefault="00000000">
      <w:pPr>
        <w:numPr>
          <w:ilvl w:val="0"/>
          <w:numId w:val="49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programmer explicitly converts a floating-point result into an integer before storing it in a variable. Which operation is being applied? </w:t>
      </w:r>
    </w:p>
    <w:p w14:paraId="292786E3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Promotion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B) Casting</w:t>
      </w:r>
      <w:r>
        <w:rPr>
          <w:rFonts w:ascii="Times New Roman" w:eastAsia="Times New Roman" w:hAnsi="Times New Roman" w:cs="Times New Roman"/>
          <w:color w:val="000000"/>
        </w:rPr>
        <w:br/>
        <w:t>C) Translation</w:t>
      </w:r>
      <w:r>
        <w:rPr>
          <w:rFonts w:ascii="Times New Roman" w:eastAsia="Times New Roman" w:hAnsi="Times New Roman" w:cs="Times New Roman"/>
          <w:color w:val="000000"/>
        </w:rPr>
        <w:br/>
        <w:t>D) Coercion</w:t>
      </w:r>
    </w:p>
    <w:p w14:paraId="6C6E8509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DEE6DD">
          <v:rect id="_x0000_i1072" style="width:0;height:1.5pt" o:hralign="center" o:hrstd="t" o:hr="t" fillcolor="#a0a0a0" stroked="f"/>
        </w:pict>
      </w:r>
    </w:p>
    <w:p w14:paraId="66F28A8D" w14:textId="77777777" w:rsidR="002C0541" w:rsidRDefault="00000000">
      <w:pPr>
        <w:numPr>
          <w:ilvl w:val="0"/>
          <w:numId w:val="50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successful syntax checking, a compiler begins verifying meanings, datatypes, and scope rules. Which phase starts next? </w:t>
      </w:r>
    </w:p>
    <w:p w14:paraId="01BA2CCD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Lexical Analysis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B) Semantic Analysis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C) Linking</w:t>
      </w:r>
      <w:r>
        <w:rPr>
          <w:rFonts w:ascii="Times New Roman" w:eastAsia="Times New Roman" w:hAnsi="Times New Roman" w:cs="Times New Roman"/>
          <w:color w:val="000000"/>
        </w:rPr>
        <w:br/>
        <w:t>D) Loading</w:t>
      </w:r>
    </w:p>
    <w:p w14:paraId="5E556553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4B915E">
          <v:rect id="_x0000_i1073" style="width:0;height:1.5pt" o:hralign="center" o:hrstd="t" o:hr="t" fillcolor="#a0a0a0" stroked="f"/>
        </w:pict>
      </w:r>
    </w:p>
    <w:p w14:paraId="0D1D0B7B" w14:textId="77777777" w:rsidR="002C0541" w:rsidRDefault="00000000">
      <w:pPr>
        <w:numPr>
          <w:ilvl w:val="0"/>
          <w:numId w:val="51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programming language verifies datatype compatibility during compilation and sometimes again during execution. What does this indicate about type checking? </w:t>
      </w:r>
    </w:p>
    <w:p w14:paraId="2E4E2E7F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It occurs only during loading</w:t>
      </w:r>
      <w:r>
        <w:rPr>
          <w:rFonts w:ascii="Times New Roman" w:eastAsia="Times New Roman" w:hAnsi="Times New Roman" w:cs="Times New Roman"/>
          <w:color w:val="000000"/>
        </w:rPr>
        <w:br/>
        <w:t>B) It occurs only during runtime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C) It can occur during compile time and runtime</w:t>
      </w:r>
      <w:r>
        <w:rPr>
          <w:rFonts w:ascii="Times New Roman" w:eastAsia="Times New Roman" w:hAnsi="Times New Roman" w:cs="Times New Roman"/>
          <w:color w:val="000000"/>
        </w:rPr>
        <w:br/>
        <w:t>D) It is unnecessary in modern languages</w:t>
      </w:r>
    </w:p>
    <w:p w14:paraId="085A9C8D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1477E7">
          <v:rect id="_x0000_i1074" style="width:0;height:1.5pt" o:hralign="center" o:hrstd="t" o:hr="t" fillcolor="#a0a0a0" stroked="f"/>
        </w:pict>
      </w:r>
    </w:p>
    <w:p w14:paraId="17347B9B" w14:textId="77777777" w:rsidR="002C0541" w:rsidRDefault="00000000">
      <w:pPr>
        <w:numPr>
          <w:ilvl w:val="0"/>
          <w:numId w:val="52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parser constructs derivations beginning from tokens and gradually reduces them until the start symbol is obtained. Which parsing approach is demonstrated? </w:t>
      </w:r>
    </w:p>
    <w:p w14:paraId="5376AD7E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A) Top-down parsing</w:t>
      </w:r>
      <w:r>
        <w:rPr>
          <w:rFonts w:ascii="Times New Roman" w:eastAsia="Times New Roman" w:hAnsi="Times New Roman" w:cs="Times New Roman"/>
          <w:color w:val="000000"/>
        </w:rPr>
        <w:br/>
        <w:t>B) Predictive parsing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C) Bottom-up parsing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D) Recursive parsing</w:t>
      </w:r>
    </w:p>
    <w:p w14:paraId="0AEA9FDB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488799">
          <v:rect id="_x0000_i1075" style="width:0;height:1.5pt" o:hralign="center" o:hrstd="t" o:hr="t" fillcolor="#a0a0a0" stroked="f"/>
        </w:pict>
      </w:r>
    </w:p>
    <w:p w14:paraId="6603494E" w14:textId="77777777" w:rsidR="002C0541" w:rsidRDefault="00000000">
      <w:pPr>
        <w:numPr>
          <w:ilvl w:val="0"/>
          <w:numId w:val="53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compiler internally represents expressions using parent-child relationships between operators and operands instead of linear text order. Which representation style is being followed? </w:t>
      </w:r>
    </w:p>
    <w:p w14:paraId="272030BF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Sequential representation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B) Hierarchical representation</w:t>
      </w:r>
      <w:r>
        <w:rPr>
          <w:rFonts w:ascii="Times New Roman" w:eastAsia="Times New Roman" w:hAnsi="Times New Roman" w:cs="Times New Roman"/>
          <w:color w:val="000000"/>
        </w:rPr>
        <w:br/>
        <w:t>C) Tabular representation</w:t>
      </w:r>
      <w:r>
        <w:rPr>
          <w:rFonts w:ascii="Times New Roman" w:eastAsia="Times New Roman" w:hAnsi="Times New Roman" w:cs="Times New Roman"/>
          <w:color w:val="000000"/>
        </w:rPr>
        <w:br/>
        <w:t>D) Circular representation</w:t>
      </w:r>
    </w:p>
    <w:p w14:paraId="18FAC916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86D8A3">
          <v:rect id="_x0000_i1076" style="width:0;height:1.5pt" o:hralign="center" o:hrstd="t" o:hr="t" fillcolor="#a0a0a0" stroked="f"/>
        </w:pict>
      </w:r>
    </w:p>
    <w:p w14:paraId="6800FF39" w14:textId="77777777" w:rsidR="002C0541" w:rsidRDefault="00000000">
      <w:pPr>
        <w:numPr>
          <w:ilvl w:val="0"/>
          <w:numId w:val="54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compiler phase determines whether expressions, assignments, and declarations carry valid meaning according to language rules. Which aspect is primarily </w:t>
      </w:r>
      <w:proofErr w:type="spellStart"/>
      <w:r>
        <w:rPr>
          <w:rFonts w:ascii="Times New Roman" w:hAnsi="Times New Roman" w:cs="Times New Roman"/>
        </w:rPr>
        <w:t>analyzed</w:t>
      </w:r>
      <w:proofErr w:type="spellEnd"/>
      <w:r>
        <w:rPr>
          <w:rFonts w:ascii="Times New Roman" w:hAnsi="Times New Roman" w:cs="Times New Roman"/>
        </w:rPr>
        <w:t xml:space="preserve">? </w:t>
      </w:r>
    </w:p>
    <w:p w14:paraId="094C0A52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Syntax structure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B) Meaning of constructs</w:t>
      </w:r>
      <w:r>
        <w:rPr>
          <w:rFonts w:ascii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C) Register allocation</w:t>
      </w:r>
      <w:r>
        <w:rPr>
          <w:rFonts w:ascii="Times New Roman" w:eastAsia="Times New Roman" w:hAnsi="Times New Roman" w:cs="Times New Roman"/>
          <w:color w:val="000000"/>
        </w:rPr>
        <w:br/>
        <w:t>D) Instruction scheduling</w:t>
      </w:r>
    </w:p>
    <w:p w14:paraId="4534B2BF" w14:textId="77777777" w:rsidR="002C0541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31E02C">
          <v:rect id="_x0000_i1077" style="width:0;height:1.5pt" o:hralign="center" o:hrstd="t" o:hr="t" fillcolor="#a0a0a0" stroked="f"/>
        </w:pict>
      </w:r>
    </w:p>
    <w:p w14:paraId="11BA23C1" w14:textId="77777777" w:rsidR="002C0541" w:rsidRDefault="00000000">
      <w:pPr>
        <w:numPr>
          <w:ilvl w:val="0"/>
          <w:numId w:val="55"/>
        </w:numPr>
        <w:spacing w:before="280" w:after="2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datatype declarations are accepted as compatible because the language rules consider them logically interchangeable. What does this describe? </w:t>
      </w:r>
    </w:p>
    <w:p w14:paraId="2CFA58D7" w14:textId="77777777" w:rsidR="002C0541" w:rsidRDefault="00000000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 Operator precedence</w:t>
      </w:r>
      <w:r>
        <w:rPr>
          <w:rFonts w:ascii="Times New Roman" w:eastAsia="Times New Roman" w:hAnsi="Times New Roman" w:cs="Times New Roman"/>
          <w:color w:val="000000"/>
        </w:rPr>
        <w:br/>
        <w:t>B) Variable scope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</w:rPr>
        <w:t>C) Type equivalence</w:t>
      </w:r>
      <w:r>
        <w:rPr>
          <w:rFonts w:ascii="Times New Roman" w:eastAsia="Times New Roman" w:hAnsi="Times New Roman" w:cs="Times New Roman"/>
          <w:color w:val="000000"/>
        </w:rPr>
        <w:br/>
        <w:t>D) Memory allocation</w:t>
      </w:r>
    </w:p>
    <w:p w14:paraId="1B2EECA6" w14:textId="77777777" w:rsidR="002C0541" w:rsidRDefault="002C0541">
      <w:pPr>
        <w:spacing w:line="36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72396D26" w14:textId="77777777" w:rsidR="002C0541" w:rsidRDefault="00000000">
      <w:pPr>
        <w:spacing w:line="360" w:lineRule="auto"/>
        <w:jc w:val="both"/>
        <w:rPr>
          <w:rFonts w:ascii="Times New Roman" w:eastAsia="Arial" w:hAnsi="Times New Roman" w:cs="Times New Roman"/>
          <w:lang w:val="en-US"/>
        </w:rPr>
      </w:pPr>
      <w:r>
        <w:rPr>
          <w:rFonts w:ascii="Times New Roman" w:eastAsia="Arial" w:hAnsi="Times New Roman" w:cs="Times New Roman"/>
          <w:lang w:val="en-US"/>
        </w:rPr>
        <w:t>ANSWERS:</w:t>
      </w:r>
    </w:p>
    <w:p w14:paraId="201D4AA2" w14:textId="77777777" w:rsidR="002C0541" w:rsidRDefault="002C0541">
      <w:pPr>
        <w:spacing w:line="360" w:lineRule="auto"/>
        <w:jc w:val="both"/>
        <w:rPr>
          <w:rFonts w:ascii="Times New Roman" w:eastAsia="Arial" w:hAnsi="Times New Roman" w:cs="Times New Roman"/>
          <w:lang w:val="en-US"/>
        </w:rPr>
      </w:pPr>
    </w:p>
    <w:p w14:paraId="1EC4FE32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1. A compiler designer wants to attach semantic meaning to grammar productions in order to generate intermediate representations efficiently. Which compiler concept is most suitable for this purpose?</w:t>
      </w:r>
    </w:p>
    <w:p w14:paraId="065899BC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Lexical buffering</w:t>
      </w:r>
    </w:p>
    <w:p w14:paraId="100E8569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Associating semantic rules with grammar productions</w:t>
      </w:r>
    </w:p>
    <w:p w14:paraId="1820C4E5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Register allocation</w:t>
      </w:r>
    </w:p>
    <w:p w14:paraId="3C2E3E10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Peephole optimization</w:t>
      </w:r>
    </w:p>
    <w:p w14:paraId="550FC07B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B) Associating semantic rules with grammar productions</w:t>
      </w:r>
    </w:p>
    <w:p w14:paraId="58581243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2. While compiling an arithmetic expression, a compiler internally creates a hierarchical representation showing operators and operands. Which structure is being generated?</w:t>
      </w:r>
    </w:p>
    <w:p w14:paraId="45C17D8A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Stack frame</w:t>
      </w:r>
    </w:p>
    <w:p w14:paraId="2AF9F1DF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Queue structure</w:t>
      </w:r>
    </w:p>
    <w:p w14:paraId="51C0D094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Syntax Tree</w:t>
      </w:r>
    </w:p>
    <w:p w14:paraId="6D0E8C10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Linked List</w:t>
      </w:r>
    </w:p>
    <w:p w14:paraId="62203AE5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C) Syntax Tree</w:t>
      </w:r>
    </w:p>
    <w:p w14:paraId="0980516A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3. A compiler evaluates attributes from child nodes before computing the parent node value during semantic analysis. Which type of attribute evaluation is taking place?</w:t>
      </w:r>
    </w:p>
    <w:p w14:paraId="1AC00A67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Parent-driven evaluation</w:t>
      </w:r>
    </w:p>
    <w:p w14:paraId="545BE26A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Synthesized attribute evaluation</w:t>
      </w:r>
    </w:p>
    <w:p w14:paraId="6409E3E8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Inherited attribute evaluation</w:t>
      </w:r>
    </w:p>
    <w:p w14:paraId="6A792E98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Dynamic attribute evaluation</w:t>
      </w:r>
    </w:p>
    <w:p w14:paraId="45FD6BF6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B) Synthesized attribute evaluation</w:t>
      </w:r>
    </w:p>
    <w:p w14:paraId="2623A80B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4. A language processor uses LR parsing to evaluate semantic information during reductions. Which attribute grammar is naturally suitable in this case?</w:t>
      </w:r>
    </w:p>
    <w:p w14:paraId="40F26225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Context-free attribute grammar</w:t>
      </w:r>
    </w:p>
    <w:p w14:paraId="2DAC0F77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Recursive attribute grammar</w:t>
      </w:r>
    </w:p>
    <w:p w14:paraId="3CDA22E5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S-attributed definition</w:t>
      </w:r>
    </w:p>
    <w:p w14:paraId="17797CCB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Circular attribute grammar</w:t>
      </w:r>
    </w:p>
    <w:p w14:paraId="2AB523CE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C) S-attributed definition</w:t>
      </w:r>
    </w:p>
    <w:p w14:paraId="022B6830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5. During semantic rule evaluation, a parser requires both parent information and child information while traversing grammar symbols from left to right. Which definition supports this requirement?</w:t>
      </w:r>
    </w:p>
    <w:p w14:paraId="56489E73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S-attributed definition</w:t>
      </w:r>
    </w:p>
    <w:p w14:paraId="3AF397A4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Static semantic definition</w:t>
      </w:r>
    </w:p>
    <w:p w14:paraId="2E0D54B5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L-attributed definition</w:t>
      </w:r>
    </w:p>
    <w:p w14:paraId="50776D55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Ambiguous definition</w:t>
      </w:r>
    </w:p>
    <w:p w14:paraId="10AA3DF5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C) L-attributed definition</w:t>
      </w:r>
    </w:p>
    <w:p w14:paraId="6E179EF1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6. A compiler engineer wants child nodes to be processed before the parent node during semantic evaluation of expressions. Which traversal strategy should be selected?</w:t>
      </w:r>
    </w:p>
    <w:p w14:paraId="1B397392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Preorder traversal</w:t>
      </w:r>
    </w:p>
    <w:p w14:paraId="061370CC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B) </w:t>
      </w:r>
      <w:proofErr w:type="spellStart"/>
      <w:r>
        <w:rPr>
          <w:rFonts w:ascii="Times New Roman" w:hAnsi="Times New Roman" w:cs="Times New Roman"/>
          <w:color w:val="000000" w:themeColor="text1"/>
        </w:rPr>
        <w:t>Inorder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traversal</w:t>
      </w:r>
    </w:p>
    <w:p w14:paraId="32DB03E6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C) </w:t>
      </w:r>
      <w:proofErr w:type="spellStart"/>
      <w:r>
        <w:rPr>
          <w:rFonts w:ascii="Times New Roman" w:hAnsi="Times New Roman" w:cs="Times New Roman"/>
          <w:color w:val="000000" w:themeColor="text1"/>
        </w:rPr>
        <w:t>Postorder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traversal</w:t>
      </w:r>
    </w:p>
    <w:p w14:paraId="17315477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Level-order traversal</w:t>
      </w:r>
    </w:p>
    <w:p w14:paraId="5A821EC3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Answer: C)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Postorder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traversal</w:t>
      </w:r>
    </w:p>
    <w:p w14:paraId="4CE30E42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7. An expression such as (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a+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</w:rPr>
        <w:t>b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>)*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</w:rPr>
        <w:t>c is represented internally without unnecessary grammar details. What does this representation mainly capture?</w:t>
      </w:r>
    </w:p>
    <w:p w14:paraId="3DA6D7A3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Memory layout</w:t>
      </w:r>
    </w:p>
    <w:p w14:paraId="44AB6401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Hierarchical program structure</w:t>
      </w:r>
    </w:p>
    <w:p w14:paraId="7E284164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Register allocation</w:t>
      </w:r>
    </w:p>
    <w:p w14:paraId="6961A105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CPU execution order</w:t>
      </w:r>
    </w:p>
    <w:p w14:paraId="616B3B38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Answer: B) Hierarchical program structure</w:t>
      </w:r>
    </w:p>
    <w:p w14:paraId="69CBBD97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8. While evaluating semantic rules, information is passed from a parent node toward its child nodes. Which type of attribute is involved?</w:t>
      </w:r>
    </w:p>
    <w:p w14:paraId="4835396C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Synthesized attribute</w:t>
      </w:r>
    </w:p>
    <w:p w14:paraId="3CE8CFD5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Terminal attribute</w:t>
      </w:r>
    </w:p>
    <w:p w14:paraId="4A79F1EC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Inherited attribute</w:t>
      </w:r>
    </w:p>
    <w:p w14:paraId="4342D8E1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Dynamic attribute</w:t>
      </w:r>
    </w:p>
    <w:p w14:paraId="76870A06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C) Inherited attribute</w:t>
      </w:r>
    </w:p>
    <w:p w14:paraId="359883AA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9. A compiler rejects the statement int x = "hello"; before execution begins. Which feature of the programming language is responsible for detecting this issue?</w:t>
      </w:r>
    </w:p>
    <w:p w14:paraId="36FFD16C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Token generation</w:t>
      </w:r>
    </w:p>
    <w:p w14:paraId="0F11ECB6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Type system</w:t>
      </w:r>
    </w:p>
    <w:p w14:paraId="3DB2B8BE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Syntax optimization</w:t>
      </w:r>
    </w:p>
    <w:p w14:paraId="0C661476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Loop unrolling</w:t>
      </w:r>
    </w:p>
    <w:p w14:paraId="432BB8A0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B) Type system</w:t>
      </w:r>
    </w:p>
    <w:p w14:paraId="7F56B015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10. Consider the statement float value =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</w:rPr>
        <w:t>25;.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</w:rPr>
        <w:t xml:space="preserve"> Which compiler activity occurs automatically here?</w:t>
      </w:r>
    </w:p>
    <w:p w14:paraId="3BAE0D4A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Explicit casting</w:t>
      </w:r>
    </w:p>
    <w:p w14:paraId="1F40ACDF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Dynamic conversion</w:t>
      </w:r>
    </w:p>
    <w:p w14:paraId="0F34AA73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Implicit type conversion</w:t>
      </w:r>
    </w:p>
    <w:p w14:paraId="727BC388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Symbol replacement</w:t>
      </w:r>
    </w:p>
    <w:p w14:paraId="11093CBC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C) Implicit type conversion</w:t>
      </w:r>
    </w:p>
    <w:p w14:paraId="2A6BA362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11. A semantic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analyzer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verifies whether variables are declared and operations are type-compatible. Which compiler phase performs these tasks?</w:t>
      </w:r>
    </w:p>
    <w:p w14:paraId="7E67AB15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Lexical Analysis</w:t>
      </w:r>
    </w:p>
    <w:p w14:paraId="6A1B4594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Syntax Analysis</w:t>
      </w:r>
    </w:p>
    <w:p w14:paraId="33492FD5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Semantic Analysis</w:t>
      </w:r>
    </w:p>
    <w:p w14:paraId="19BCDBE4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Linking</w:t>
      </w:r>
    </w:p>
    <w:p w14:paraId="7D4C87AD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C) Semantic Analysis</w:t>
      </w:r>
    </w:p>
    <w:p w14:paraId="7BFDED7B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12. A compiler developer chooses a representation that eliminates unnecessary grammar symbols while preserving expression meaning. Which structure is preferred over a parse tree?</w:t>
      </w:r>
    </w:p>
    <w:p w14:paraId="578C8EC7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Symbol Table</w:t>
      </w:r>
    </w:p>
    <w:p w14:paraId="464E5550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Syntax Tree</w:t>
      </w:r>
    </w:p>
    <w:p w14:paraId="462BC2EA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Token Stream</w:t>
      </w:r>
    </w:p>
    <w:p w14:paraId="17E17795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Finite Automaton</w:t>
      </w:r>
    </w:p>
    <w:p w14:paraId="3FB54A2C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B) Syntax Tree</w:t>
      </w:r>
    </w:p>
    <w:p w14:paraId="28EB58EC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13. During compilation, all information regarding identifiers, scope, and datatype is maintained centrally. Which compiler component performs this responsibility?</w:t>
      </w:r>
    </w:p>
    <w:p w14:paraId="67BF0E87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Code Generator</w:t>
      </w:r>
    </w:p>
    <w:p w14:paraId="279D451C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Symbol Table</w:t>
      </w:r>
    </w:p>
    <w:p w14:paraId="57710482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Syntax Parser</w:t>
      </w:r>
    </w:p>
    <w:p w14:paraId="25C6D80E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Optimizer</w:t>
      </w:r>
    </w:p>
    <w:p w14:paraId="585B48FB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B) Symbol Table</w:t>
      </w:r>
    </w:p>
    <w:p w14:paraId="410BB25B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14. A compiler uses only synthesized information for semantic evaluation of grammar productions. Which type of attribute grammar is being implemented?</w:t>
      </w:r>
    </w:p>
    <w:p w14:paraId="78C6197B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Dynamic grammar</w:t>
      </w:r>
    </w:p>
    <w:p w14:paraId="62CC8E60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L-attributed grammar</w:t>
      </w:r>
    </w:p>
    <w:p w14:paraId="5C7EDB1B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S-attributed grammar</w:t>
      </w:r>
    </w:p>
    <w:p w14:paraId="09A879AC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Context-sensitive grammar</w:t>
      </w:r>
    </w:p>
    <w:p w14:paraId="1F506D50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Answer: C) S-attributed grammar</w:t>
      </w:r>
    </w:p>
    <w:p w14:paraId="6B7E67E2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15. A recursive descent parser performs semantic translation while expanding productions from the start symbol downward. Which translation approach is being followed?</w:t>
      </w:r>
    </w:p>
    <w:p w14:paraId="6B64306D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Bottom-up translation</w:t>
      </w:r>
    </w:p>
    <w:p w14:paraId="7DA2B204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Top-down translation</w:t>
      </w:r>
    </w:p>
    <w:p w14:paraId="65943D5C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Shift-reduce translation</w:t>
      </w:r>
    </w:p>
    <w:p w14:paraId="0302E0A5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Operator precedence translation</w:t>
      </w:r>
    </w:p>
    <w:p w14:paraId="2070D4D6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B) Top-down translation</w:t>
      </w:r>
    </w:p>
    <w:p w14:paraId="23A1E6BE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16. During shift-reduce parsing, intermediate grammar symbols are temporarily stored before reductions occur. Which data structure supports this operation most effectively?</w:t>
      </w:r>
    </w:p>
    <w:p w14:paraId="151DDF11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Queue</w:t>
      </w:r>
    </w:p>
    <w:p w14:paraId="36035310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Heap</w:t>
      </w:r>
    </w:p>
    <w:p w14:paraId="38965605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Stack</w:t>
      </w:r>
    </w:p>
    <w:p w14:paraId="7A6EC30C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Linked List</w:t>
      </w:r>
    </w:p>
    <w:p w14:paraId="063D9D46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C) Stack</w:t>
      </w:r>
    </w:p>
    <w:p w14:paraId="04C727ED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17. A compiler reports an error when a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boolean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value is added to an integer variable. What compiler mechanism detected this problem?</w:t>
      </w:r>
    </w:p>
    <w:p w14:paraId="675369FD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Syntax checking</w:t>
      </w:r>
    </w:p>
    <w:p w14:paraId="06160646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Type checking</w:t>
      </w:r>
    </w:p>
    <w:p w14:paraId="15FB6C78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Token validation</w:t>
      </w:r>
    </w:p>
    <w:p w14:paraId="697D048B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Memory management</w:t>
      </w:r>
    </w:p>
    <w:p w14:paraId="7C24373D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B) Type checking</w:t>
      </w:r>
    </w:p>
    <w:p w14:paraId="14680AD6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18. A programmer declares a variable to store whole numbers without decimal values. Which datatype is most appropriate?</w:t>
      </w:r>
    </w:p>
    <w:p w14:paraId="767467F7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Boolean</w:t>
      </w:r>
    </w:p>
    <w:p w14:paraId="6AC55FB8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Integer</w:t>
      </w:r>
    </w:p>
    <w:p w14:paraId="30F612C0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Character</w:t>
      </w:r>
    </w:p>
    <w:p w14:paraId="6B3A21CB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String</w:t>
      </w:r>
    </w:p>
    <w:p w14:paraId="302F64FA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B) Integer</w:t>
      </w:r>
    </w:p>
    <w:p w14:paraId="2541AAF5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19. Two array types are considered equivalent because they possess identical internal structures even though their names differ. Which type equivalence principle is applied?</w:t>
      </w:r>
    </w:p>
    <w:p w14:paraId="63482E33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Name equivalence</w:t>
      </w:r>
    </w:p>
    <w:p w14:paraId="63215961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Structural equivalence</w:t>
      </w:r>
    </w:p>
    <w:p w14:paraId="116ECBF0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Functional equivalence</w:t>
      </w:r>
    </w:p>
    <w:p w14:paraId="629266AA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Dynamic equivalence</w:t>
      </w:r>
    </w:p>
    <w:p w14:paraId="2579759B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B) Structural equivalence</w:t>
      </w:r>
    </w:p>
    <w:p w14:paraId="3FA179B9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20. A compiler implementing LR parsing evaluates semantic rules during reductions. Which evaluation strategy is best suited for this implementation?</w:t>
      </w:r>
    </w:p>
    <w:p w14:paraId="30C793D0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Top-down evaluation</w:t>
      </w:r>
    </w:p>
    <w:p w14:paraId="737E51B9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Parallel evaluation</w:t>
      </w:r>
    </w:p>
    <w:p w14:paraId="50122B21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Bottom-up evaluation</w:t>
      </w:r>
    </w:p>
    <w:p w14:paraId="640D73D1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Recursive evaluation</w:t>
      </w:r>
    </w:p>
    <w:p w14:paraId="7321092A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C) Bottom-up evaluation</w:t>
      </w:r>
    </w:p>
    <w:p w14:paraId="55699435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21. During expression analysis, a compiler stores operators as internal nodes and operands as leaves. Which representation is being used?</w:t>
      </w:r>
    </w:p>
    <w:p w14:paraId="4E678A26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AVL Tree</w:t>
      </w:r>
    </w:p>
    <w:p w14:paraId="752BA5EC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Heap Tree</w:t>
      </w:r>
    </w:p>
    <w:p w14:paraId="268951F0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Syntax Tree</w:t>
      </w:r>
    </w:p>
    <w:p w14:paraId="7D1919C2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B-Tree</w:t>
      </w:r>
    </w:p>
    <w:p w14:paraId="46FE22CF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Answer: C) Syntax Tree</w:t>
      </w:r>
    </w:p>
    <w:p w14:paraId="1E8A3871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22. A semantic rule requires information from symbols appearing to the left side of a production. Which attribute grammar supports such evaluation?</w:t>
      </w:r>
    </w:p>
    <w:p w14:paraId="37A40757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S-attributed grammar</w:t>
      </w:r>
    </w:p>
    <w:p w14:paraId="2ABA689A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L-attributed grammar</w:t>
      </w:r>
    </w:p>
    <w:p w14:paraId="4C4BA72C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Ambiguous grammar</w:t>
      </w:r>
    </w:p>
    <w:p w14:paraId="0D592AEA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Recursive grammar</w:t>
      </w:r>
    </w:p>
    <w:p w14:paraId="30D00403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B) L-attributed grammar</w:t>
      </w:r>
    </w:p>
    <w:p w14:paraId="3736B8FD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23. After semantic analysis, a compiler converts validated source constructs into machine-independent instructions. Which compiler phase performs this task?</w:t>
      </w:r>
    </w:p>
    <w:p w14:paraId="496389D7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Lexical Analysis</w:t>
      </w:r>
    </w:p>
    <w:p w14:paraId="0AABE556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Intermediate Code Generation</w:t>
      </w:r>
    </w:p>
    <w:p w14:paraId="7F89BAC0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Linking</w:t>
      </w:r>
    </w:p>
    <w:p w14:paraId="61CE65E3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Parsing</w:t>
      </w:r>
    </w:p>
    <w:p w14:paraId="4627A555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B) Intermediate Code Generation</w:t>
      </w:r>
    </w:p>
    <w:p w14:paraId="79FE8EFC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24. A programmer intentionally converts a floating-point value into an integer using a language construct. What is this process called?</w:t>
      </w:r>
    </w:p>
    <w:p w14:paraId="35C042F9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Promotion</w:t>
      </w:r>
    </w:p>
    <w:p w14:paraId="2BD613D0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Reduction</w:t>
      </w:r>
    </w:p>
    <w:p w14:paraId="4EC2E5BB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Casting</w:t>
      </w:r>
    </w:p>
    <w:p w14:paraId="25F4289A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Coercion</w:t>
      </w:r>
    </w:p>
    <w:p w14:paraId="22C6647A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C) Casting</w:t>
      </w:r>
    </w:p>
    <w:p w14:paraId="30096F91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25. While scanning source code, a compiler groups characters into meaningful units such as keywords and identifiers. Which phase performs this operation?</w:t>
      </w:r>
    </w:p>
    <w:p w14:paraId="7509DFF2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Semantic Analysis</w:t>
      </w:r>
    </w:p>
    <w:p w14:paraId="16E131B1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Syntax Analysis</w:t>
      </w:r>
    </w:p>
    <w:p w14:paraId="583C00A2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Lexical Analysis</w:t>
      </w:r>
    </w:p>
    <w:p w14:paraId="10F11C93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Optimization</w:t>
      </w:r>
    </w:p>
    <w:p w14:paraId="0CE1DF17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C) Lexical Analysis</w:t>
      </w:r>
    </w:p>
    <w:p w14:paraId="503824DC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26. A parse tree generated for a program statement explicitly contains all grammar symbols used in derivation. What is the primary characteristic of this structure?</w:t>
      </w:r>
    </w:p>
    <w:p w14:paraId="14EAEBE8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Contains machine instructions</w:t>
      </w:r>
    </w:p>
    <w:p w14:paraId="1368F0E9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Represents grammar symbols</w:t>
      </w:r>
    </w:p>
    <w:p w14:paraId="3BEED504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Removes terminals</w:t>
      </w:r>
    </w:p>
    <w:p w14:paraId="546EC109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Stores registers only</w:t>
      </w:r>
    </w:p>
    <w:p w14:paraId="37F05428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B) Represents grammar symbols</w:t>
      </w:r>
    </w:p>
    <w:p w14:paraId="19D94CDD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27. A bottom-up parser starts constructing derivations beginning with identifiers and constants before reaching the start symbol. Which nodes are processed first?</w:t>
      </w:r>
    </w:p>
    <w:p w14:paraId="406674F4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Root nodes</w:t>
      </w:r>
    </w:p>
    <w:p w14:paraId="35A19719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Internal nodes</w:t>
      </w:r>
    </w:p>
    <w:p w14:paraId="132E677C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Leaf nodes</w:t>
      </w:r>
    </w:p>
    <w:p w14:paraId="7644CBDF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Header nodes</w:t>
      </w:r>
    </w:p>
    <w:p w14:paraId="484E2352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C) Leaf nodes</w:t>
      </w:r>
    </w:p>
    <w:p w14:paraId="78ADDD9F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28. During assignment checking, a compiler ensures the datatype of the expression matches the datatype of the variable receiving it. Which component performs this verification?</w:t>
      </w:r>
    </w:p>
    <w:p w14:paraId="411C1EFD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Loader</w:t>
      </w:r>
    </w:p>
    <w:p w14:paraId="6EDD9E0F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Semantic checker</w:t>
      </w:r>
    </w:p>
    <w:p w14:paraId="47059099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Tokenizer</w:t>
      </w:r>
    </w:p>
    <w:p w14:paraId="3B890DD5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Syntax formatter</w:t>
      </w:r>
    </w:p>
    <w:p w14:paraId="13E46C77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Answer: B) Semantic checker</w:t>
      </w:r>
    </w:p>
    <w:p w14:paraId="3D21BAAB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29. Two variables are treated as equivalent only because they were declared using the same type name. Which equivalence mechanism is being followed?</w:t>
      </w:r>
    </w:p>
    <w:p w14:paraId="5202F6C1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Structural equivalence</w:t>
      </w:r>
    </w:p>
    <w:p w14:paraId="56C132A3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Dynamic equivalence</w:t>
      </w:r>
    </w:p>
    <w:p w14:paraId="4CC07FF7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Name equivalence</w:t>
      </w:r>
    </w:p>
    <w:p w14:paraId="0FF9FE06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Functional equivalence</w:t>
      </w:r>
    </w:p>
    <w:p w14:paraId="0492F71D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C) Name equivalence</w:t>
      </w:r>
    </w:p>
    <w:p w14:paraId="151EB93A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30. A semantic evaluator computes all child expressions before processing the parent expression. Which traversal technique reflects this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behavior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>?</w:t>
      </w:r>
    </w:p>
    <w:p w14:paraId="56B4A78E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Preorder traversal</w:t>
      </w:r>
    </w:p>
    <w:p w14:paraId="6B8CE958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B) </w:t>
      </w:r>
      <w:proofErr w:type="spellStart"/>
      <w:r>
        <w:rPr>
          <w:rFonts w:ascii="Times New Roman" w:hAnsi="Times New Roman" w:cs="Times New Roman"/>
          <w:color w:val="000000" w:themeColor="text1"/>
        </w:rPr>
        <w:t>Inorder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traversal</w:t>
      </w:r>
    </w:p>
    <w:p w14:paraId="17E0D15A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C) </w:t>
      </w:r>
      <w:proofErr w:type="spellStart"/>
      <w:r>
        <w:rPr>
          <w:rFonts w:ascii="Times New Roman" w:hAnsi="Times New Roman" w:cs="Times New Roman"/>
          <w:color w:val="000000" w:themeColor="text1"/>
        </w:rPr>
        <w:t>Postorder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traversal</w:t>
      </w:r>
    </w:p>
    <w:p w14:paraId="26CC3141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Reverse traversal</w:t>
      </w:r>
    </w:p>
    <w:p w14:paraId="028A5000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Answer: C)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Postorder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traversal</w:t>
      </w:r>
    </w:p>
    <w:p w14:paraId="0F2BCB1F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31. A compiler designer inserts executable semantic instructions directly inside grammar productions to perform translation tasks. What is this mechanism called?</w:t>
      </w:r>
    </w:p>
    <w:p w14:paraId="1E1C23CE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Syntax-directed translation scheme</w:t>
      </w:r>
    </w:p>
    <w:p w14:paraId="38966184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Token generation mechanism</w:t>
      </w:r>
    </w:p>
    <w:p w14:paraId="7C27C9F5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Recursive grammar scheme</w:t>
      </w:r>
    </w:p>
    <w:p w14:paraId="1D7BC75F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DFA representation</w:t>
      </w:r>
    </w:p>
    <w:p w14:paraId="309C5BA8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A) Syntax-directed translation scheme</w:t>
      </w:r>
    </w:p>
    <w:p w14:paraId="79751531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32. A parser repeatedly performs shift and reduce operations until the start symbol is produced. Which parsing strategy is being used?</w:t>
      </w:r>
    </w:p>
    <w:p w14:paraId="1BBAFEDA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Predictive parsing</w:t>
      </w:r>
    </w:p>
    <w:p w14:paraId="6FCFA305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Top-down parsing</w:t>
      </w:r>
    </w:p>
    <w:p w14:paraId="0BADEF01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Bottom-up parsing</w:t>
      </w:r>
    </w:p>
    <w:p w14:paraId="2AB6BA54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Recursive parsing</w:t>
      </w:r>
    </w:p>
    <w:p w14:paraId="3F16EE80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C) Bottom-up parsing</w:t>
      </w:r>
    </w:p>
    <w:p w14:paraId="6DC87100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33. A strongly typed programming language prevents invalid arithmetic operations between incompatible datatypes. Which language feature enforces this?</w:t>
      </w:r>
    </w:p>
    <w:p w14:paraId="3DA3F84C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Type system</w:t>
      </w:r>
    </w:p>
    <w:p w14:paraId="567959A5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Code optimizer</w:t>
      </w:r>
    </w:p>
    <w:p w14:paraId="0870E736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Symbol allocator</w:t>
      </w:r>
    </w:p>
    <w:p w14:paraId="6E62B50B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Loader</w:t>
      </w:r>
    </w:p>
    <w:p w14:paraId="5BC84A33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A) Type system</w:t>
      </w:r>
    </w:p>
    <w:p w14:paraId="2DD37340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34. A programmer creates a collection capable of storing multiple values of the same datatype under one name. Which datatype category does this belong to?</w:t>
      </w:r>
    </w:p>
    <w:p w14:paraId="23F9273B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Primitive datatype</w:t>
      </w:r>
    </w:p>
    <w:p w14:paraId="2862D921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Derived datatype</w:t>
      </w:r>
    </w:p>
    <w:p w14:paraId="73308088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Boolean datatype</w:t>
      </w:r>
    </w:p>
    <w:p w14:paraId="26BFCE6E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Character datatype</w:t>
      </w:r>
    </w:p>
    <w:p w14:paraId="275F1087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B) Derived datatype</w:t>
      </w:r>
    </w:p>
    <w:p w14:paraId="0509D839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35. In a syntax tree representing an assignment statement, the highest node corresponds to the complete statement meaning. Which element does the root node generally represent?</w:t>
      </w:r>
    </w:p>
    <w:p w14:paraId="65B8B9A1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Constant value</w:t>
      </w:r>
    </w:p>
    <w:p w14:paraId="7AB634CB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Identifier name</w:t>
      </w:r>
    </w:p>
    <w:p w14:paraId="3B1451BF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Entire expression or statement</w:t>
      </w:r>
    </w:p>
    <w:p w14:paraId="1590EBEC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Memory address</w:t>
      </w:r>
    </w:p>
    <w:p w14:paraId="73B786E9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Answer: C) Entire expression or statement</w:t>
      </w:r>
    </w:p>
    <w:p w14:paraId="62BF921A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36. A compiler reports an error because a variable is used outside its declared scope. Which compiler phase detects this issue?</w:t>
      </w:r>
    </w:p>
    <w:p w14:paraId="6A54DA37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Syntax Analysis</w:t>
      </w:r>
    </w:p>
    <w:p w14:paraId="544469F6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Semantic Analysis</w:t>
      </w:r>
    </w:p>
    <w:p w14:paraId="5FA1F77A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Code Optimization</w:t>
      </w:r>
    </w:p>
    <w:p w14:paraId="639FFFD9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Linking</w:t>
      </w:r>
    </w:p>
    <w:p w14:paraId="0C2723B1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B) Semantic Analysis</w:t>
      </w:r>
    </w:p>
    <w:p w14:paraId="5490FA71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37. A compiler automatically converts an integer operand into a floating-point operand before arithmetic evaluation. What type of conversion is this?</w:t>
      </w:r>
    </w:p>
    <w:p w14:paraId="58E4A348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Narrowing conversion</w:t>
      </w:r>
    </w:p>
    <w:p w14:paraId="5658E004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Implicit widening conversion</w:t>
      </w:r>
    </w:p>
    <w:p w14:paraId="2A96D1A5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Explicit casting</w:t>
      </w:r>
    </w:p>
    <w:p w14:paraId="76F578C3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Recursive conversion</w:t>
      </w:r>
    </w:p>
    <w:p w14:paraId="4226B82B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B) Implicit widening conversion</w:t>
      </w:r>
    </w:p>
    <w:p w14:paraId="62740FAD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38. During attribute evaluation, semantic rules are processed from left to right so that inherited information becomes available when required. Which attribute grammar follows this restriction?</w:t>
      </w:r>
    </w:p>
    <w:p w14:paraId="198A59AF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Circular grammar</w:t>
      </w:r>
    </w:p>
    <w:p w14:paraId="6B9F4F63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L-attributed grammar</w:t>
      </w:r>
    </w:p>
    <w:p w14:paraId="59B56760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S-attributed grammar</w:t>
      </w:r>
    </w:p>
    <w:p w14:paraId="1F4BA29F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Ambiguous grammar</w:t>
      </w:r>
    </w:p>
    <w:p w14:paraId="33AA71F3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B) L-attributed grammar</w:t>
      </w:r>
    </w:p>
    <w:p w14:paraId="2CE235FE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39. A compiler uses shift-reduce actions and reduction tables to parse complex programming constructs. Which parser is most likely being used?</w:t>
      </w:r>
    </w:p>
    <w:p w14:paraId="7D3E2C62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Predictive parser</w:t>
      </w:r>
    </w:p>
    <w:p w14:paraId="5539A702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Recursive descent parser</w:t>
      </w:r>
    </w:p>
    <w:p w14:paraId="1FC8D7DD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LR parser</w:t>
      </w:r>
    </w:p>
    <w:p w14:paraId="770DEE7B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D) </w:t>
      </w:r>
      <w:proofErr w:type="gramStart"/>
      <w:r>
        <w:rPr>
          <w:rFonts w:ascii="Times New Roman" w:hAnsi="Times New Roman" w:cs="Times New Roman"/>
          <w:color w:val="000000" w:themeColor="text1"/>
        </w:rPr>
        <w:t>LL(</w:t>
      </w:r>
      <w:proofErr w:type="gramEnd"/>
      <w:r>
        <w:rPr>
          <w:rFonts w:ascii="Times New Roman" w:hAnsi="Times New Roman" w:cs="Times New Roman"/>
          <w:color w:val="000000" w:themeColor="text1"/>
        </w:rPr>
        <w:t>1) parser</w:t>
      </w:r>
    </w:p>
    <w:p w14:paraId="6C82E389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C) LR parser</w:t>
      </w:r>
    </w:p>
    <w:p w14:paraId="745FEC89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40. A compiler engineer associates semantic computations directly with grammar rules for translation purposes. To what are these semantic rules attached?</w:t>
      </w:r>
    </w:p>
    <w:p w14:paraId="1F024805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Tokens only</w:t>
      </w:r>
    </w:p>
    <w:p w14:paraId="3591B239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Grammar productions</w:t>
      </w:r>
    </w:p>
    <w:p w14:paraId="316EF658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Machine registers</w:t>
      </w:r>
    </w:p>
    <w:p w14:paraId="08ED6C4F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Memory blocks</w:t>
      </w:r>
    </w:p>
    <w:p w14:paraId="1760BA1D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B) Grammar productions</w:t>
      </w:r>
    </w:p>
    <w:p w14:paraId="74D0B2D7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41. During semantic evaluation, a node computes its value entirely using values obtained from child nodes. Which attribute type is involved?</w:t>
      </w:r>
    </w:p>
    <w:p w14:paraId="0569C6D0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Inherited attribute</w:t>
      </w:r>
    </w:p>
    <w:p w14:paraId="45FCD1D5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Dynamic attribute</w:t>
      </w:r>
    </w:p>
    <w:p w14:paraId="0F0AC208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Synthesized attribute</w:t>
      </w:r>
    </w:p>
    <w:p w14:paraId="2AC264BB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External attribute</w:t>
      </w:r>
    </w:p>
    <w:p w14:paraId="7E9F19C5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C) Synthesized attribute</w:t>
      </w:r>
    </w:p>
    <w:p w14:paraId="38AC917A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42. A compiler designer prefers a compact internal representation that removes unnecessary non-terminal symbols from derivations. Which representation is best suited?</w:t>
      </w:r>
    </w:p>
    <w:p w14:paraId="4F55D959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Parse Tree</w:t>
      </w:r>
    </w:p>
    <w:p w14:paraId="2B8017FB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Syntax Tree</w:t>
      </w:r>
    </w:p>
    <w:p w14:paraId="6C24BA31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NFA</w:t>
      </w:r>
    </w:p>
    <w:p w14:paraId="5807EAFA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D) Transition Graph</w:t>
      </w:r>
    </w:p>
    <w:p w14:paraId="42CE585B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B) Syntax Tree</w:t>
      </w:r>
    </w:p>
    <w:p w14:paraId="0120653E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43. A program contains the statement total = amount + tax; where tax has never been declared. Which compiler phase identifies this error?</w:t>
      </w:r>
    </w:p>
    <w:p w14:paraId="52D8A841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Lexical Analysis</w:t>
      </w:r>
    </w:p>
    <w:p w14:paraId="5CBBB050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Parsing</w:t>
      </w:r>
    </w:p>
    <w:p w14:paraId="2767C52E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Semantic Analysis</w:t>
      </w:r>
    </w:p>
    <w:p w14:paraId="53044090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Code Generation</w:t>
      </w:r>
    </w:p>
    <w:p w14:paraId="652DBFC2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C) Semantic Analysis</w:t>
      </w:r>
    </w:p>
    <w:p w14:paraId="27226173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44. A compiler automatically changes the datatype of an operand during expression evaluation to avoid type mismatch. What is this process called?</w:t>
      </w:r>
    </w:p>
    <w:p w14:paraId="6D0148CC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Coercion</w:t>
      </w:r>
    </w:p>
    <w:p w14:paraId="6552BA03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Parsing</w:t>
      </w:r>
    </w:p>
    <w:p w14:paraId="31B6E154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Reduction</w:t>
      </w:r>
    </w:p>
    <w:p w14:paraId="4FEF1DFE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Folding</w:t>
      </w:r>
    </w:p>
    <w:p w14:paraId="235E883F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A) Coercion</w:t>
      </w:r>
    </w:p>
    <w:p w14:paraId="7C9D8CBC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45. Two structures are treated as equivalent because they contain identical field arrangements and datatypes. Which equivalence principle is being applied?</w:t>
      </w:r>
    </w:p>
    <w:p w14:paraId="432CFCCF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Name equivalence</w:t>
      </w:r>
    </w:p>
    <w:p w14:paraId="2FEB7C6C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Scope equivalence</w:t>
      </w:r>
    </w:p>
    <w:p w14:paraId="7811124C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Structural equivalence</w:t>
      </w:r>
    </w:p>
    <w:p w14:paraId="41F7F05C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Dynamic equivalence</w:t>
      </w:r>
    </w:p>
    <w:p w14:paraId="5FCCD1E9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C) Structural equivalence</w:t>
      </w:r>
    </w:p>
    <w:p w14:paraId="4F9DC557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46. A compiler implementing LR parsing evaluates semantic actions during reduce operations. Which evaluation strategy aligns best with this parser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behavior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>?</w:t>
      </w:r>
    </w:p>
    <w:p w14:paraId="72A87172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Predictive evaluation</w:t>
      </w:r>
    </w:p>
    <w:p w14:paraId="43151042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Recursive evaluation</w:t>
      </w:r>
    </w:p>
    <w:p w14:paraId="1A1D98E8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Bottom-up evaluation</w:t>
      </w:r>
    </w:p>
    <w:p w14:paraId="7C7FC974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Top-down evaluation</w:t>
      </w:r>
    </w:p>
    <w:p w14:paraId="4D606ACA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C) Bottom-up evaluation</w:t>
      </w:r>
    </w:p>
    <w:p w14:paraId="06EDA6C5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47. A compiler developer chooses an attribute grammar that can be evaluated naturally during reduce actions without inherited information. Which grammar type is most appropriate?</w:t>
      </w:r>
    </w:p>
    <w:p w14:paraId="66238FCF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L-attributed grammar</w:t>
      </w:r>
    </w:p>
    <w:p w14:paraId="7D50D389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S-attributed grammar</w:t>
      </w:r>
    </w:p>
    <w:p w14:paraId="20D018B8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Ambiguous grammar</w:t>
      </w:r>
    </w:p>
    <w:p w14:paraId="6A511EB0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Circular grammar</w:t>
      </w:r>
    </w:p>
    <w:p w14:paraId="45132998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B) S-attributed grammar</w:t>
      </w:r>
    </w:p>
    <w:p w14:paraId="0B2F7607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48. In a syntax tree for arithmetic expressions, the terminal values such as variables and constants appear at which location?</w:t>
      </w:r>
    </w:p>
    <w:p w14:paraId="36CF9ACC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Internal nodes</w:t>
      </w:r>
    </w:p>
    <w:p w14:paraId="55725D0C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Root node</w:t>
      </w:r>
    </w:p>
    <w:p w14:paraId="1F688681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Leaf nodes</w:t>
      </w:r>
    </w:p>
    <w:p w14:paraId="07FCC0FC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Header nodes</w:t>
      </w:r>
    </w:p>
    <w:p w14:paraId="068426EB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C) Leaf nodes</w:t>
      </w:r>
    </w:p>
    <w:p w14:paraId="16D5AEA9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49. A programmer explicitly converts a floating-point result into an integer before storing it in a variable. Which operation is being applied?</w:t>
      </w:r>
    </w:p>
    <w:p w14:paraId="1E9A4018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Promotion</w:t>
      </w:r>
    </w:p>
    <w:p w14:paraId="1E99A320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Casting</w:t>
      </w:r>
    </w:p>
    <w:p w14:paraId="0713C444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Translation</w:t>
      </w:r>
    </w:p>
    <w:p w14:paraId="1C5D1CAD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D) Coercion</w:t>
      </w:r>
    </w:p>
    <w:p w14:paraId="3B21E6A0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B) Casting</w:t>
      </w:r>
    </w:p>
    <w:p w14:paraId="1E99506F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50. After successful syntax checking, a compiler begins verifying meanings, datatypes, and scope rules. Which phase starts next?</w:t>
      </w:r>
    </w:p>
    <w:p w14:paraId="7AAF70A9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Lexical Analysis</w:t>
      </w:r>
    </w:p>
    <w:p w14:paraId="37820865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Semantic Analysis</w:t>
      </w:r>
    </w:p>
    <w:p w14:paraId="1288CE0E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Linking</w:t>
      </w:r>
    </w:p>
    <w:p w14:paraId="2555ADE1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Loading</w:t>
      </w:r>
    </w:p>
    <w:p w14:paraId="62FC4C74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B) Semantic Analysis</w:t>
      </w:r>
    </w:p>
    <w:p w14:paraId="040DF56E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51. A programming language verifies datatype compatibility during compilation and sometimes again during execution. What does this indicate about type checking?</w:t>
      </w:r>
    </w:p>
    <w:p w14:paraId="268D3708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It occurs only during loading</w:t>
      </w:r>
    </w:p>
    <w:p w14:paraId="1284FEFB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It occurs only during runtime</w:t>
      </w:r>
    </w:p>
    <w:p w14:paraId="1336AB31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It can occur during compile time and runtime</w:t>
      </w:r>
    </w:p>
    <w:p w14:paraId="33523FA2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It is unnecessary in modern languages</w:t>
      </w:r>
    </w:p>
    <w:p w14:paraId="755FF29B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C) It can occur during compile time and runtime</w:t>
      </w:r>
    </w:p>
    <w:p w14:paraId="7CEB0C75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52. A parser constructs derivations beginning from tokens and gradually reduces them until the start symbol is obtained. Which parsing approach is demonstrated?</w:t>
      </w:r>
    </w:p>
    <w:p w14:paraId="6049D0EC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Top-down parsing</w:t>
      </w:r>
    </w:p>
    <w:p w14:paraId="0AE0E7A5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Predictive parsing</w:t>
      </w:r>
    </w:p>
    <w:p w14:paraId="71236CB8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Bottom-up parsing</w:t>
      </w:r>
    </w:p>
    <w:p w14:paraId="770ECF7E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Recursive parsing</w:t>
      </w:r>
    </w:p>
    <w:p w14:paraId="0E3B1055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C) Bottom-up parsing</w:t>
      </w:r>
    </w:p>
    <w:p w14:paraId="0AEE5497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53. A compiler internally represents expressions using parent-child relationships between operators and operands instead of linear text order. Which representation style is being followed?</w:t>
      </w:r>
    </w:p>
    <w:p w14:paraId="742FD1CF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Sequential representation</w:t>
      </w:r>
    </w:p>
    <w:p w14:paraId="6990F1CD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Hierarchical representation</w:t>
      </w:r>
    </w:p>
    <w:p w14:paraId="78992C32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Tabular representation</w:t>
      </w:r>
    </w:p>
    <w:p w14:paraId="27417B7E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Circular representation</w:t>
      </w:r>
    </w:p>
    <w:p w14:paraId="162B5808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B) Hierarchical representation</w:t>
      </w:r>
    </w:p>
    <w:p w14:paraId="17DCFAC8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54. A compiler phase determines whether expressions, assignments, and declarations carry valid meaning according to language rules. Which aspect is primarily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analyzed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>?</w:t>
      </w:r>
    </w:p>
    <w:p w14:paraId="138D9643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Syntax structure</w:t>
      </w:r>
    </w:p>
    <w:p w14:paraId="39CA4662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Meaning of constructs</w:t>
      </w:r>
    </w:p>
    <w:p w14:paraId="1FFAE05D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Register allocation</w:t>
      </w:r>
    </w:p>
    <w:p w14:paraId="767E238D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Instruction scheduling</w:t>
      </w:r>
    </w:p>
    <w:p w14:paraId="6026DB45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B) Meaning of constructs</w:t>
      </w:r>
    </w:p>
    <w:p w14:paraId="4DB6DA6E" w14:textId="77777777" w:rsidR="002C0541" w:rsidRDefault="00000000">
      <w:pPr>
        <w:spacing w:before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55. Two datatype declarations are accepted as compatible because the language rules consider them logically interchangeable. What does this describe?</w:t>
      </w:r>
    </w:p>
    <w:p w14:paraId="7AE68B2B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A) Operator precedence</w:t>
      </w:r>
    </w:p>
    <w:p w14:paraId="7975EF52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 Variable scope</w:t>
      </w:r>
    </w:p>
    <w:p w14:paraId="3C6B22FC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C) Type equivalence</w:t>
      </w:r>
    </w:p>
    <w:p w14:paraId="752A03AC" w14:textId="77777777" w:rsidR="002C054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D) Memory allocation</w:t>
      </w:r>
    </w:p>
    <w:p w14:paraId="67DBCD6D" w14:textId="77777777" w:rsidR="002C0541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Answer: C) Type equivalence</w:t>
      </w:r>
    </w:p>
    <w:p w14:paraId="7664B6D2" w14:textId="77777777" w:rsidR="002C0541" w:rsidRDefault="002C0541">
      <w:pPr>
        <w:spacing w:line="360" w:lineRule="auto"/>
        <w:jc w:val="both"/>
        <w:rPr>
          <w:rFonts w:ascii="Times New Roman" w:eastAsia="Arial" w:hAnsi="Times New Roman" w:cs="Times New Roman"/>
        </w:rPr>
      </w:pPr>
    </w:p>
    <w:p w14:paraId="10C68988" w14:textId="77777777" w:rsidR="002C0541" w:rsidRDefault="002C0541">
      <w:pPr>
        <w:spacing w:line="360" w:lineRule="auto"/>
        <w:jc w:val="both"/>
        <w:rPr>
          <w:rFonts w:ascii="Times New Roman" w:eastAsia="Arial" w:hAnsi="Times New Roman" w:cs="Times New Roman"/>
        </w:rPr>
      </w:pPr>
    </w:p>
    <w:p w14:paraId="2B96E7F8" w14:textId="77777777" w:rsidR="002C0541" w:rsidRDefault="002C0541">
      <w:pPr>
        <w:spacing w:line="360" w:lineRule="auto"/>
        <w:jc w:val="both"/>
        <w:rPr>
          <w:rFonts w:ascii="Times New Roman" w:eastAsia="Arial" w:hAnsi="Times New Roman" w:cs="Times New Roman"/>
        </w:rPr>
      </w:pPr>
    </w:p>
    <w:p w14:paraId="574DEC76" w14:textId="77777777" w:rsidR="002C0541" w:rsidRDefault="002C0541">
      <w:pPr>
        <w:spacing w:line="360" w:lineRule="auto"/>
        <w:jc w:val="both"/>
        <w:rPr>
          <w:rFonts w:ascii="Times New Roman" w:eastAsia="Arial" w:hAnsi="Times New Roman" w:cs="Times New Roman"/>
        </w:rPr>
      </w:pPr>
    </w:p>
    <w:p w14:paraId="63753CC3" w14:textId="77777777" w:rsidR="002C0541" w:rsidRDefault="002C0541">
      <w:pPr>
        <w:spacing w:line="360" w:lineRule="auto"/>
        <w:jc w:val="both"/>
        <w:rPr>
          <w:rFonts w:ascii="Times New Roman" w:eastAsia="Arial" w:hAnsi="Times New Roman" w:cs="Times New Roman"/>
        </w:rPr>
      </w:pPr>
    </w:p>
    <w:p w14:paraId="23A8F323" w14:textId="77777777" w:rsidR="002C0541" w:rsidRDefault="002C0541">
      <w:pPr>
        <w:spacing w:line="360" w:lineRule="auto"/>
        <w:jc w:val="both"/>
        <w:rPr>
          <w:rFonts w:ascii="Times New Roman" w:eastAsia="Arial" w:hAnsi="Times New Roman" w:cs="Times New Roman"/>
        </w:rPr>
      </w:pPr>
    </w:p>
    <w:p w14:paraId="23844794" w14:textId="77777777" w:rsidR="002C0541" w:rsidRDefault="00000000">
      <w:pPr>
        <w:spacing w:line="360" w:lineRule="auto"/>
        <w:jc w:val="both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b/>
          <w:bCs/>
          <w:color w:val="000000"/>
        </w:rPr>
        <w:t>RUBRICS FOR CALCULATION</w:t>
      </w:r>
    </w:p>
    <w:p w14:paraId="24BAC5A5" w14:textId="77777777" w:rsidR="002C0541" w:rsidRDefault="002C0541">
      <w:pPr>
        <w:spacing w:line="360" w:lineRule="auto"/>
        <w:jc w:val="both"/>
        <w:rPr>
          <w:rFonts w:ascii="Times New Roman" w:eastAsia="Arial" w:hAnsi="Times New Roman" w:cs="Times New Roman"/>
          <w:color w:val="000000"/>
        </w:rPr>
      </w:pPr>
    </w:p>
    <w:tbl>
      <w:tblPr>
        <w:tblStyle w:val="Style17"/>
        <w:tblW w:w="99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9"/>
        <w:gridCol w:w="1498"/>
        <w:gridCol w:w="1976"/>
        <w:gridCol w:w="1829"/>
        <w:gridCol w:w="1829"/>
        <w:gridCol w:w="1304"/>
      </w:tblGrid>
      <w:tr w:rsidR="002C0541" w14:paraId="25AA8DAA" w14:textId="77777777">
        <w:trPr>
          <w:trHeight w:val="980"/>
        </w:trPr>
        <w:tc>
          <w:tcPr>
            <w:tcW w:w="154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D0C5B" w14:textId="77777777" w:rsidR="002C0541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14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FC87D" w14:textId="77777777" w:rsidR="002C0541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19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B3D8D" w14:textId="77777777" w:rsidR="002C0541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Level 4 – Exemplary</w:t>
            </w:r>
          </w:p>
          <w:p w14:paraId="75C51167" w14:textId="77777777" w:rsidR="002C0541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(90–100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98BB0" w14:textId="77777777" w:rsidR="002C0541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Level 3 – Proficient</w:t>
            </w:r>
          </w:p>
          <w:p w14:paraId="4EB0AEBC" w14:textId="77777777" w:rsidR="002C0541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(75–89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C4D4B" w14:textId="77777777" w:rsidR="002C0541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Level 2 – Developing</w:t>
            </w:r>
          </w:p>
          <w:p w14:paraId="1D9E1EC6" w14:textId="77777777" w:rsidR="002C0541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(50–74 Marks)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F5464" w14:textId="77777777" w:rsidR="002C0541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Level 1 – Beginning</w:t>
            </w:r>
          </w:p>
          <w:p w14:paraId="25255E97" w14:textId="77777777" w:rsidR="002C0541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(0–49 Marks)</w:t>
            </w:r>
          </w:p>
        </w:tc>
      </w:tr>
      <w:tr w:rsidR="002C0541" w14:paraId="79F8B789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097F30" w14:textId="77777777" w:rsidR="002C0541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Number of Correct Answers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611267" w14:textId="77777777" w:rsidR="002C0541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0BDB92" w14:textId="77777777" w:rsidR="002C0541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90 to 100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F36E4C" w14:textId="77777777" w:rsidR="002C0541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75 to 89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DB0F8F" w14:textId="77777777" w:rsidR="002C0541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50 to 74 correct answers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F0B266" w14:textId="77777777" w:rsidR="002C0541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 to 49 correct answers</w:t>
            </w:r>
          </w:p>
        </w:tc>
      </w:tr>
    </w:tbl>
    <w:p w14:paraId="55A603B8" w14:textId="77777777" w:rsidR="002C0541" w:rsidRDefault="002C0541">
      <w:pPr>
        <w:spacing w:line="360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5CE99AE9" w14:textId="77777777" w:rsidR="002C0541" w:rsidRDefault="002C0541">
      <w:pPr>
        <w:spacing w:line="360" w:lineRule="auto"/>
        <w:jc w:val="both"/>
        <w:rPr>
          <w:rFonts w:ascii="Times New Roman" w:eastAsia="Arial" w:hAnsi="Times New Roman" w:cs="Times New Roman"/>
        </w:rPr>
      </w:pPr>
    </w:p>
    <w:tbl>
      <w:tblPr>
        <w:tblStyle w:val="Style18"/>
        <w:tblW w:w="9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059"/>
        <w:gridCol w:w="1729"/>
        <w:gridCol w:w="1559"/>
        <w:gridCol w:w="1546"/>
        <w:gridCol w:w="1430"/>
      </w:tblGrid>
      <w:tr w:rsidR="002C0541" w14:paraId="4C3661FF" w14:textId="77777777">
        <w:trPr>
          <w:tblHeader/>
        </w:trPr>
        <w:tc>
          <w:tcPr>
            <w:tcW w:w="1696" w:type="dxa"/>
            <w:vAlign w:val="center"/>
          </w:tcPr>
          <w:p w14:paraId="08E8BA29" w14:textId="77777777" w:rsidR="002C0541" w:rsidRDefault="00000000">
            <w:pPr>
              <w:spacing w:line="360" w:lineRule="auto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Criteria</w:t>
            </w:r>
          </w:p>
        </w:tc>
        <w:tc>
          <w:tcPr>
            <w:tcW w:w="1059" w:type="dxa"/>
            <w:vAlign w:val="center"/>
          </w:tcPr>
          <w:p w14:paraId="633A5E61" w14:textId="77777777" w:rsidR="002C0541" w:rsidRDefault="00000000">
            <w:pPr>
              <w:spacing w:line="360" w:lineRule="auto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Weightage (%)</w:t>
            </w:r>
          </w:p>
        </w:tc>
        <w:tc>
          <w:tcPr>
            <w:tcW w:w="1729" w:type="dxa"/>
            <w:vAlign w:val="center"/>
          </w:tcPr>
          <w:p w14:paraId="5143A4E0" w14:textId="77777777" w:rsidR="002C0541" w:rsidRDefault="00000000">
            <w:pPr>
              <w:spacing w:line="360" w:lineRule="auto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Level 4 – Exemplary   </w:t>
            </w:r>
            <w:proofErr w:type="gramStart"/>
            <w:r>
              <w:rPr>
                <w:rFonts w:ascii="Times New Roman" w:eastAsia="Arial" w:hAnsi="Times New Roman" w:cs="Times New Roman"/>
              </w:rPr>
              <w:t xml:space="preserve">   (</w:t>
            </w:r>
            <w:proofErr w:type="gramEnd"/>
            <w:r>
              <w:rPr>
                <w:rFonts w:ascii="Times New Roman" w:eastAsia="Arial" w:hAnsi="Times New Roman" w:cs="Times New Roman"/>
              </w:rPr>
              <w:t>5 Marks)</w:t>
            </w:r>
          </w:p>
        </w:tc>
        <w:tc>
          <w:tcPr>
            <w:tcW w:w="1559" w:type="dxa"/>
            <w:vAlign w:val="center"/>
          </w:tcPr>
          <w:p w14:paraId="2B1905F6" w14:textId="77777777" w:rsidR="002C0541" w:rsidRDefault="00000000">
            <w:pPr>
              <w:spacing w:line="360" w:lineRule="auto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Level 3 – Proficient  </w:t>
            </w:r>
            <w:proofErr w:type="gramStart"/>
            <w:r>
              <w:rPr>
                <w:rFonts w:ascii="Times New Roman" w:eastAsia="Arial" w:hAnsi="Times New Roman" w:cs="Times New Roman"/>
              </w:rPr>
              <w:t xml:space="preserve">   (</w:t>
            </w:r>
            <w:proofErr w:type="gramEnd"/>
            <w:r>
              <w:rPr>
                <w:rFonts w:ascii="Times New Roman" w:eastAsia="Arial" w:hAnsi="Times New Roman" w:cs="Times New Roman"/>
              </w:rPr>
              <w:t>4 Marks)</w:t>
            </w:r>
          </w:p>
        </w:tc>
        <w:tc>
          <w:tcPr>
            <w:tcW w:w="1546" w:type="dxa"/>
            <w:vAlign w:val="center"/>
          </w:tcPr>
          <w:p w14:paraId="7A066702" w14:textId="77777777" w:rsidR="002C0541" w:rsidRDefault="00000000">
            <w:pPr>
              <w:spacing w:line="360" w:lineRule="auto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Level 2 – Developing (2–3 Marks)</w:t>
            </w:r>
          </w:p>
        </w:tc>
        <w:tc>
          <w:tcPr>
            <w:tcW w:w="1430" w:type="dxa"/>
            <w:vAlign w:val="center"/>
          </w:tcPr>
          <w:p w14:paraId="62AAC437" w14:textId="77777777" w:rsidR="002C0541" w:rsidRDefault="00000000">
            <w:pPr>
              <w:spacing w:line="360" w:lineRule="auto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Level 1 – Beginning (0–1 Mark)</w:t>
            </w:r>
          </w:p>
        </w:tc>
      </w:tr>
      <w:tr w:rsidR="002C0541" w14:paraId="30EFE49D" w14:textId="77777777">
        <w:tc>
          <w:tcPr>
            <w:tcW w:w="1696" w:type="dxa"/>
            <w:vAlign w:val="center"/>
          </w:tcPr>
          <w:p w14:paraId="5D5A62AE" w14:textId="77777777" w:rsidR="002C0541" w:rsidRDefault="00000000">
            <w:pPr>
              <w:spacing w:line="36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Conceptual Understanding</w:t>
            </w:r>
          </w:p>
        </w:tc>
        <w:tc>
          <w:tcPr>
            <w:tcW w:w="1059" w:type="dxa"/>
            <w:vAlign w:val="center"/>
          </w:tcPr>
          <w:p w14:paraId="6F888E64" w14:textId="77777777" w:rsidR="002C0541" w:rsidRDefault="00000000">
            <w:pPr>
              <w:spacing w:line="360" w:lineRule="auto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30</w:t>
            </w:r>
          </w:p>
        </w:tc>
        <w:tc>
          <w:tcPr>
            <w:tcW w:w="1729" w:type="dxa"/>
            <w:vAlign w:val="center"/>
          </w:tcPr>
          <w:p w14:paraId="64CB82B8" w14:textId="77777777" w:rsidR="002C0541" w:rsidRDefault="00000000">
            <w:pPr>
              <w:spacing w:line="36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Demonstrates clear and complete understanding of the concept</w:t>
            </w:r>
          </w:p>
        </w:tc>
        <w:tc>
          <w:tcPr>
            <w:tcW w:w="1559" w:type="dxa"/>
            <w:vAlign w:val="center"/>
          </w:tcPr>
          <w:p w14:paraId="6E62B85D" w14:textId="77777777" w:rsidR="002C0541" w:rsidRDefault="00000000">
            <w:pPr>
              <w:spacing w:line="36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Good understanding with minor gaps</w:t>
            </w:r>
          </w:p>
        </w:tc>
        <w:tc>
          <w:tcPr>
            <w:tcW w:w="1546" w:type="dxa"/>
            <w:vAlign w:val="center"/>
          </w:tcPr>
          <w:p w14:paraId="5C47BAB9" w14:textId="77777777" w:rsidR="002C0541" w:rsidRDefault="00000000">
            <w:pPr>
              <w:spacing w:line="36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Basic understanding with some misconceptions</w:t>
            </w:r>
          </w:p>
        </w:tc>
        <w:tc>
          <w:tcPr>
            <w:tcW w:w="1430" w:type="dxa"/>
            <w:vAlign w:val="center"/>
          </w:tcPr>
          <w:p w14:paraId="46D33D9F" w14:textId="77777777" w:rsidR="002C0541" w:rsidRDefault="00000000">
            <w:pPr>
              <w:spacing w:line="36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Poor or incorrect understanding</w:t>
            </w:r>
          </w:p>
        </w:tc>
      </w:tr>
      <w:tr w:rsidR="002C0541" w14:paraId="2F9BAE9B" w14:textId="77777777">
        <w:tc>
          <w:tcPr>
            <w:tcW w:w="1696" w:type="dxa"/>
            <w:vAlign w:val="center"/>
          </w:tcPr>
          <w:p w14:paraId="7E222B6E" w14:textId="77777777" w:rsidR="002C0541" w:rsidRDefault="00000000">
            <w:pPr>
              <w:spacing w:line="36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Accuracy of Answer</w:t>
            </w:r>
          </w:p>
        </w:tc>
        <w:tc>
          <w:tcPr>
            <w:tcW w:w="1059" w:type="dxa"/>
            <w:vAlign w:val="center"/>
          </w:tcPr>
          <w:p w14:paraId="7FE91757" w14:textId="77777777" w:rsidR="002C0541" w:rsidRDefault="00000000">
            <w:pPr>
              <w:spacing w:line="360" w:lineRule="auto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25</w:t>
            </w:r>
          </w:p>
        </w:tc>
        <w:tc>
          <w:tcPr>
            <w:tcW w:w="1729" w:type="dxa"/>
            <w:vAlign w:val="center"/>
          </w:tcPr>
          <w:p w14:paraId="2C315287" w14:textId="77777777" w:rsidR="002C0541" w:rsidRDefault="00000000">
            <w:pPr>
              <w:spacing w:line="36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Completely correct answer with no errors</w:t>
            </w:r>
          </w:p>
        </w:tc>
        <w:tc>
          <w:tcPr>
            <w:tcW w:w="1559" w:type="dxa"/>
            <w:vAlign w:val="center"/>
          </w:tcPr>
          <w:p w14:paraId="7B37CA80" w14:textId="77777777" w:rsidR="002C0541" w:rsidRDefault="00000000">
            <w:pPr>
              <w:spacing w:line="36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Mostly correct with minor errors</w:t>
            </w:r>
          </w:p>
        </w:tc>
        <w:tc>
          <w:tcPr>
            <w:tcW w:w="1546" w:type="dxa"/>
            <w:vAlign w:val="center"/>
          </w:tcPr>
          <w:p w14:paraId="266078F4" w14:textId="77777777" w:rsidR="002C0541" w:rsidRDefault="00000000">
            <w:pPr>
              <w:spacing w:line="36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Partially correct with noticeable errors</w:t>
            </w:r>
          </w:p>
        </w:tc>
        <w:tc>
          <w:tcPr>
            <w:tcW w:w="1430" w:type="dxa"/>
            <w:vAlign w:val="center"/>
          </w:tcPr>
          <w:p w14:paraId="5E0CE435" w14:textId="77777777" w:rsidR="002C0541" w:rsidRDefault="00000000">
            <w:pPr>
              <w:spacing w:line="36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Incorrect or irrelevant answer</w:t>
            </w:r>
          </w:p>
        </w:tc>
      </w:tr>
      <w:tr w:rsidR="002C0541" w14:paraId="51FDA3B5" w14:textId="77777777">
        <w:tc>
          <w:tcPr>
            <w:tcW w:w="1696" w:type="dxa"/>
            <w:vAlign w:val="center"/>
          </w:tcPr>
          <w:p w14:paraId="028632A0" w14:textId="77777777" w:rsidR="002C0541" w:rsidRDefault="00000000">
            <w:pPr>
              <w:spacing w:line="36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Application of Knowledge</w:t>
            </w:r>
          </w:p>
        </w:tc>
        <w:tc>
          <w:tcPr>
            <w:tcW w:w="1059" w:type="dxa"/>
            <w:vAlign w:val="center"/>
          </w:tcPr>
          <w:p w14:paraId="7150CE15" w14:textId="77777777" w:rsidR="002C0541" w:rsidRDefault="00000000">
            <w:pPr>
              <w:spacing w:line="360" w:lineRule="auto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20</w:t>
            </w:r>
          </w:p>
        </w:tc>
        <w:tc>
          <w:tcPr>
            <w:tcW w:w="1729" w:type="dxa"/>
            <w:vAlign w:val="center"/>
          </w:tcPr>
          <w:p w14:paraId="43FEF10B" w14:textId="77777777" w:rsidR="002C0541" w:rsidRDefault="00000000">
            <w:pPr>
              <w:spacing w:line="36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Correctly applies concepts to solve the question/problem</w:t>
            </w:r>
          </w:p>
        </w:tc>
        <w:tc>
          <w:tcPr>
            <w:tcW w:w="1559" w:type="dxa"/>
            <w:vAlign w:val="center"/>
          </w:tcPr>
          <w:p w14:paraId="267215AE" w14:textId="77777777" w:rsidR="002C0541" w:rsidRDefault="00000000">
            <w:pPr>
              <w:spacing w:line="36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Applies concepts with minor mistakes</w:t>
            </w:r>
          </w:p>
        </w:tc>
        <w:tc>
          <w:tcPr>
            <w:tcW w:w="1546" w:type="dxa"/>
            <w:vAlign w:val="center"/>
          </w:tcPr>
          <w:p w14:paraId="01B67028" w14:textId="77777777" w:rsidR="002C0541" w:rsidRDefault="00000000">
            <w:pPr>
              <w:spacing w:line="36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Limited or partially correct application</w:t>
            </w:r>
          </w:p>
        </w:tc>
        <w:tc>
          <w:tcPr>
            <w:tcW w:w="1430" w:type="dxa"/>
            <w:vAlign w:val="center"/>
          </w:tcPr>
          <w:p w14:paraId="4EF96DFF" w14:textId="77777777" w:rsidR="002C0541" w:rsidRDefault="00000000">
            <w:pPr>
              <w:spacing w:line="36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No or incorrect application</w:t>
            </w:r>
          </w:p>
        </w:tc>
      </w:tr>
      <w:tr w:rsidR="002C0541" w14:paraId="283726C1" w14:textId="77777777">
        <w:tc>
          <w:tcPr>
            <w:tcW w:w="1696" w:type="dxa"/>
            <w:vAlign w:val="center"/>
          </w:tcPr>
          <w:p w14:paraId="0A7E3FF5" w14:textId="77777777" w:rsidR="002C0541" w:rsidRDefault="00000000">
            <w:pPr>
              <w:spacing w:line="36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Completeness of Response</w:t>
            </w:r>
          </w:p>
        </w:tc>
        <w:tc>
          <w:tcPr>
            <w:tcW w:w="1059" w:type="dxa"/>
            <w:vAlign w:val="center"/>
          </w:tcPr>
          <w:p w14:paraId="28684E61" w14:textId="77777777" w:rsidR="002C0541" w:rsidRDefault="00000000">
            <w:pPr>
              <w:spacing w:line="360" w:lineRule="auto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15</w:t>
            </w:r>
          </w:p>
        </w:tc>
        <w:tc>
          <w:tcPr>
            <w:tcW w:w="1729" w:type="dxa"/>
            <w:vAlign w:val="center"/>
          </w:tcPr>
          <w:p w14:paraId="4493B7CE" w14:textId="77777777" w:rsidR="002C0541" w:rsidRDefault="00000000">
            <w:pPr>
              <w:spacing w:line="36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Covers all required parts of the question</w:t>
            </w:r>
          </w:p>
        </w:tc>
        <w:tc>
          <w:tcPr>
            <w:tcW w:w="1559" w:type="dxa"/>
            <w:vAlign w:val="center"/>
          </w:tcPr>
          <w:p w14:paraId="71FF2822" w14:textId="77777777" w:rsidR="002C0541" w:rsidRDefault="00000000">
            <w:pPr>
              <w:spacing w:line="36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Covers most parts with minor omissions</w:t>
            </w:r>
          </w:p>
        </w:tc>
        <w:tc>
          <w:tcPr>
            <w:tcW w:w="1546" w:type="dxa"/>
            <w:vAlign w:val="center"/>
          </w:tcPr>
          <w:p w14:paraId="64B3996F" w14:textId="77777777" w:rsidR="002C0541" w:rsidRDefault="00000000">
            <w:pPr>
              <w:spacing w:line="36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Covers only some parts</w:t>
            </w:r>
          </w:p>
        </w:tc>
        <w:tc>
          <w:tcPr>
            <w:tcW w:w="1430" w:type="dxa"/>
            <w:vAlign w:val="center"/>
          </w:tcPr>
          <w:p w14:paraId="5912258B" w14:textId="77777777" w:rsidR="002C0541" w:rsidRDefault="00000000">
            <w:pPr>
              <w:spacing w:line="36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Incomplete or missing response</w:t>
            </w:r>
          </w:p>
        </w:tc>
      </w:tr>
      <w:tr w:rsidR="002C0541" w14:paraId="213128DA" w14:textId="77777777">
        <w:tc>
          <w:tcPr>
            <w:tcW w:w="1696" w:type="dxa"/>
            <w:vAlign w:val="center"/>
          </w:tcPr>
          <w:p w14:paraId="66D68B1C" w14:textId="77777777" w:rsidR="002C0541" w:rsidRDefault="00000000">
            <w:pPr>
              <w:spacing w:line="36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lastRenderedPageBreak/>
              <w:t>Clarity &amp; Presentation</w:t>
            </w:r>
          </w:p>
        </w:tc>
        <w:tc>
          <w:tcPr>
            <w:tcW w:w="1059" w:type="dxa"/>
            <w:vAlign w:val="center"/>
          </w:tcPr>
          <w:p w14:paraId="4FA39893" w14:textId="77777777" w:rsidR="002C0541" w:rsidRDefault="00000000">
            <w:pPr>
              <w:spacing w:line="360" w:lineRule="auto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10</w:t>
            </w:r>
          </w:p>
        </w:tc>
        <w:tc>
          <w:tcPr>
            <w:tcW w:w="1729" w:type="dxa"/>
            <w:vAlign w:val="center"/>
          </w:tcPr>
          <w:p w14:paraId="52210C5A" w14:textId="77777777" w:rsidR="002C0541" w:rsidRDefault="00000000">
            <w:pPr>
              <w:spacing w:line="36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Clear, concise, and well-organized answer</w:t>
            </w:r>
          </w:p>
        </w:tc>
        <w:tc>
          <w:tcPr>
            <w:tcW w:w="1559" w:type="dxa"/>
            <w:vAlign w:val="center"/>
          </w:tcPr>
          <w:p w14:paraId="58E3C770" w14:textId="77777777" w:rsidR="002C0541" w:rsidRDefault="00000000">
            <w:pPr>
              <w:spacing w:line="36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Understandable with minor issues</w:t>
            </w:r>
          </w:p>
        </w:tc>
        <w:tc>
          <w:tcPr>
            <w:tcW w:w="1546" w:type="dxa"/>
            <w:vAlign w:val="center"/>
          </w:tcPr>
          <w:p w14:paraId="3566FF5C" w14:textId="77777777" w:rsidR="002C0541" w:rsidRDefault="00000000">
            <w:pPr>
              <w:spacing w:line="36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Somewhat unclear or poorly structured</w:t>
            </w:r>
          </w:p>
        </w:tc>
        <w:tc>
          <w:tcPr>
            <w:tcW w:w="1430" w:type="dxa"/>
            <w:vAlign w:val="center"/>
          </w:tcPr>
          <w:p w14:paraId="4B5F46EF" w14:textId="77777777" w:rsidR="002C0541" w:rsidRDefault="00000000">
            <w:pPr>
              <w:spacing w:line="36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Difficult to understand</w:t>
            </w:r>
          </w:p>
        </w:tc>
      </w:tr>
    </w:tbl>
    <w:p w14:paraId="75F8E77E" w14:textId="77777777" w:rsidR="002C0541" w:rsidRDefault="002C0541">
      <w:pPr>
        <w:spacing w:line="360" w:lineRule="auto"/>
        <w:jc w:val="both"/>
        <w:rPr>
          <w:rFonts w:ascii="Times New Roman" w:eastAsia="Arial" w:hAnsi="Times New Roman" w:cs="Times New Roman"/>
        </w:rPr>
      </w:pPr>
    </w:p>
    <w:p w14:paraId="68D5C4BB" w14:textId="77777777" w:rsidR="002C0541" w:rsidRDefault="002C0541">
      <w:pPr>
        <w:spacing w:line="360" w:lineRule="auto"/>
        <w:ind w:left="1440" w:firstLine="720"/>
        <w:rPr>
          <w:rFonts w:ascii="Times New Roman" w:eastAsia="Arial" w:hAnsi="Times New Roman" w:cs="Times New Roman"/>
        </w:rPr>
      </w:pPr>
    </w:p>
    <w:p w14:paraId="6BE932CA" w14:textId="77777777" w:rsidR="002C0541" w:rsidRDefault="002C0541">
      <w:pPr>
        <w:spacing w:line="360" w:lineRule="auto"/>
        <w:rPr>
          <w:rFonts w:ascii="Times New Roman" w:eastAsia="Arial" w:hAnsi="Times New Roman" w:cs="Times New Roman"/>
          <w:color w:val="000000"/>
        </w:rPr>
      </w:pPr>
    </w:p>
    <w:p w14:paraId="6C4E6F0F" w14:textId="77777777" w:rsidR="002C0541" w:rsidRDefault="002C0541">
      <w:pPr>
        <w:spacing w:line="360" w:lineRule="auto"/>
        <w:jc w:val="center"/>
        <w:rPr>
          <w:rFonts w:ascii="Times New Roman" w:eastAsia="Arial" w:hAnsi="Times New Roman" w:cs="Times New Roman"/>
          <w:sz w:val="34"/>
          <w:szCs w:val="34"/>
        </w:rPr>
      </w:pPr>
    </w:p>
    <w:p w14:paraId="18078012" w14:textId="77777777" w:rsidR="002C0541" w:rsidRDefault="002C0541">
      <w:pPr>
        <w:spacing w:line="360" w:lineRule="auto"/>
        <w:jc w:val="center"/>
        <w:rPr>
          <w:rFonts w:ascii="Times New Roman" w:eastAsia="Arial" w:hAnsi="Times New Roman" w:cs="Times New Roman"/>
          <w:sz w:val="34"/>
          <w:szCs w:val="34"/>
        </w:rPr>
      </w:pPr>
    </w:p>
    <w:p w14:paraId="72C9027C" w14:textId="77777777" w:rsidR="002C0541" w:rsidRDefault="002C0541">
      <w:pPr>
        <w:spacing w:line="360" w:lineRule="auto"/>
        <w:jc w:val="center"/>
        <w:rPr>
          <w:rFonts w:ascii="Times New Roman" w:eastAsia="Arial" w:hAnsi="Times New Roman" w:cs="Times New Roman"/>
          <w:sz w:val="34"/>
          <w:szCs w:val="34"/>
        </w:rPr>
      </w:pPr>
    </w:p>
    <w:p w14:paraId="247147FC" w14:textId="77777777" w:rsidR="002C0541" w:rsidRDefault="002C0541">
      <w:pPr>
        <w:spacing w:line="360" w:lineRule="auto"/>
        <w:jc w:val="center"/>
        <w:rPr>
          <w:rFonts w:ascii="Times New Roman" w:eastAsia="Arial" w:hAnsi="Times New Roman" w:cs="Times New Roman"/>
          <w:sz w:val="34"/>
          <w:szCs w:val="34"/>
        </w:rPr>
      </w:pPr>
    </w:p>
    <w:p w14:paraId="28E3489E" w14:textId="77777777" w:rsidR="002C0541" w:rsidRDefault="002C0541">
      <w:pPr>
        <w:spacing w:line="360" w:lineRule="auto"/>
        <w:jc w:val="center"/>
        <w:rPr>
          <w:rFonts w:ascii="Times New Roman" w:eastAsia="Arial" w:hAnsi="Times New Roman" w:cs="Times New Roman"/>
          <w:sz w:val="34"/>
          <w:szCs w:val="34"/>
        </w:rPr>
      </w:pPr>
    </w:p>
    <w:sectPr w:rsidR="002C0541">
      <w:pgSz w:w="11909" w:h="16834"/>
      <w:pgMar w:top="720" w:right="1397" w:bottom="9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D740410-82E5-4E35-93B4-73A8F494C9A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62ACE0C-6A79-4B4B-86A9-8860CBAAF7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3A4B87"/>
    <w:multiLevelType w:val="multilevel"/>
    <w:tmpl w:val="813A4B87"/>
    <w:lvl w:ilvl="0">
      <w:start w:val="3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845B5372"/>
    <w:multiLevelType w:val="multilevel"/>
    <w:tmpl w:val="845B5372"/>
    <w:lvl w:ilvl="0">
      <w:start w:val="4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8461FADE"/>
    <w:multiLevelType w:val="multilevel"/>
    <w:tmpl w:val="8461FADE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8CAEB125"/>
    <w:multiLevelType w:val="multilevel"/>
    <w:tmpl w:val="8CAEB125"/>
    <w:lvl w:ilvl="0">
      <w:start w:val="4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91995D4F"/>
    <w:multiLevelType w:val="multilevel"/>
    <w:tmpl w:val="91995D4F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9239341B"/>
    <w:multiLevelType w:val="multilevel"/>
    <w:tmpl w:val="9239341B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9288B902"/>
    <w:multiLevelType w:val="multilevel"/>
    <w:tmpl w:val="9288B902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9C8AC8EF"/>
    <w:multiLevelType w:val="multilevel"/>
    <w:tmpl w:val="9C8AC8EF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B0F1ACD9"/>
    <w:multiLevelType w:val="multilevel"/>
    <w:tmpl w:val="B0F1ACD9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B5E306ED"/>
    <w:multiLevelType w:val="multilevel"/>
    <w:tmpl w:val="B5E306ED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B8CEF35B"/>
    <w:multiLevelType w:val="multilevel"/>
    <w:tmpl w:val="B8CEF35B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BB64CFA9"/>
    <w:multiLevelType w:val="multilevel"/>
    <w:tmpl w:val="BB64CFA9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BE923771"/>
    <w:multiLevelType w:val="multilevel"/>
    <w:tmpl w:val="BE923771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BF205925"/>
    <w:multiLevelType w:val="multilevel"/>
    <w:tmpl w:val="BF205925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C8879AEF"/>
    <w:multiLevelType w:val="multilevel"/>
    <w:tmpl w:val="C8879AEF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CF092B84"/>
    <w:multiLevelType w:val="multilevel"/>
    <w:tmpl w:val="CF092B8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D7D140E4"/>
    <w:multiLevelType w:val="multilevel"/>
    <w:tmpl w:val="D7D140E4"/>
    <w:lvl w:ilvl="0">
      <w:start w:val="5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D7F9FE59"/>
    <w:multiLevelType w:val="multilevel"/>
    <w:tmpl w:val="D7F9FE59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DCBA6B53"/>
    <w:multiLevelType w:val="multilevel"/>
    <w:tmpl w:val="DCBA6B53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E093A4B0"/>
    <w:multiLevelType w:val="multilevel"/>
    <w:tmpl w:val="E093A4B0"/>
    <w:lvl w:ilvl="0">
      <w:start w:val="3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F4B5D9F5"/>
    <w:multiLevelType w:val="multilevel"/>
    <w:tmpl w:val="F4B5D9F5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F7735DC9"/>
    <w:multiLevelType w:val="multilevel"/>
    <w:tmpl w:val="F7735DC9"/>
    <w:lvl w:ilvl="0">
      <w:start w:val="3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0248C179"/>
    <w:multiLevelType w:val="multilevel"/>
    <w:tmpl w:val="0248C179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03D62ECE"/>
    <w:multiLevelType w:val="multilevel"/>
    <w:tmpl w:val="03D62ECE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0709FD3E"/>
    <w:multiLevelType w:val="multilevel"/>
    <w:tmpl w:val="0709FD3E"/>
    <w:lvl w:ilvl="0">
      <w:start w:val="5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0CEF100B"/>
    <w:multiLevelType w:val="multilevel"/>
    <w:tmpl w:val="0CEF100B"/>
    <w:lvl w:ilvl="0">
      <w:start w:val="5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0E640482"/>
    <w:multiLevelType w:val="multilevel"/>
    <w:tmpl w:val="0E640482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1ACDE60F"/>
    <w:multiLevelType w:val="multilevel"/>
    <w:tmpl w:val="1ACDE60F"/>
    <w:lvl w:ilvl="0">
      <w:start w:val="4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243FCF68"/>
    <w:multiLevelType w:val="multilevel"/>
    <w:tmpl w:val="243FCF68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2470EC97"/>
    <w:multiLevelType w:val="multilevel"/>
    <w:tmpl w:val="2470EC97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25B654F3"/>
    <w:multiLevelType w:val="multilevel"/>
    <w:tmpl w:val="25B654F3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2A8F537B"/>
    <w:multiLevelType w:val="multilevel"/>
    <w:tmpl w:val="2A8F537B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30FC5B15"/>
    <w:multiLevelType w:val="multilevel"/>
    <w:tmpl w:val="30FC5B15"/>
    <w:lvl w:ilvl="0">
      <w:start w:val="3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322D85CA"/>
    <w:multiLevelType w:val="multilevel"/>
    <w:tmpl w:val="322D85CA"/>
    <w:lvl w:ilvl="0">
      <w:start w:val="5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39A0D9AC"/>
    <w:multiLevelType w:val="multilevel"/>
    <w:tmpl w:val="39A0D9AC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46A08BB8"/>
    <w:multiLevelType w:val="multilevel"/>
    <w:tmpl w:val="46A08BB8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4C1BAE26"/>
    <w:multiLevelType w:val="multilevel"/>
    <w:tmpl w:val="4C1BAE26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4C3D7A74"/>
    <w:multiLevelType w:val="multilevel"/>
    <w:tmpl w:val="4C3D7A74"/>
    <w:lvl w:ilvl="0">
      <w:start w:val="5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9" w15:restartNumberingAfterBreak="0">
    <w:nsid w:val="4D4DC07F"/>
    <w:multiLevelType w:val="multilevel"/>
    <w:tmpl w:val="4D4DC07F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4D94DA66"/>
    <w:multiLevelType w:val="multilevel"/>
    <w:tmpl w:val="4D94DA66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1" w15:restartNumberingAfterBreak="0">
    <w:nsid w:val="58765686"/>
    <w:multiLevelType w:val="multilevel"/>
    <w:tmpl w:val="58765686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" w15:restartNumberingAfterBreak="0">
    <w:nsid w:val="59ADCABA"/>
    <w:multiLevelType w:val="multilevel"/>
    <w:tmpl w:val="59ADCAB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5A241D34"/>
    <w:multiLevelType w:val="multilevel"/>
    <w:tmpl w:val="5A241D34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4" w15:restartNumberingAfterBreak="0">
    <w:nsid w:val="5E29AB5A"/>
    <w:multiLevelType w:val="multilevel"/>
    <w:tmpl w:val="5E29AB5A"/>
    <w:lvl w:ilvl="0">
      <w:start w:val="4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5" w15:restartNumberingAfterBreak="0">
    <w:nsid w:val="5FFFB1A7"/>
    <w:multiLevelType w:val="multilevel"/>
    <w:tmpl w:val="5FFFB1A7"/>
    <w:lvl w:ilvl="0">
      <w:start w:val="4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6" w15:restartNumberingAfterBreak="0">
    <w:nsid w:val="60382F6E"/>
    <w:multiLevelType w:val="multilevel"/>
    <w:tmpl w:val="60382F6E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7" w15:restartNumberingAfterBreak="0">
    <w:nsid w:val="629F7852"/>
    <w:multiLevelType w:val="multilevel"/>
    <w:tmpl w:val="629F7852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8" w15:restartNumberingAfterBreak="0">
    <w:nsid w:val="65CD0074"/>
    <w:multiLevelType w:val="multilevel"/>
    <w:tmpl w:val="65CD0074"/>
    <w:lvl w:ilvl="0">
      <w:start w:val="5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9" w15:restartNumberingAfterBreak="0">
    <w:nsid w:val="72183CF9"/>
    <w:multiLevelType w:val="multilevel"/>
    <w:tmpl w:val="72183CF9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0" w15:restartNumberingAfterBreak="0">
    <w:nsid w:val="74C28B35"/>
    <w:multiLevelType w:val="multilevel"/>
    <w:tmpl w:val="74C28B35"/>
    <w:lvl w:ilvl="0">
      <w:start w:val="4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1" w15:restartNumberingAfterBreak="0">
    <w:nsid w:val="77ECEA79"/>
    <w:multiLevelType w:val="multilevel"/>
    <w:tmpl w:val="77ECEA79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2" w15:restartNumberingAfterBreak="0">
    <w:nsid w:val="79AA4FA4"/>
    <w:multiLevelType w:val="multilevel"/>
    <w:tmpl w:val="79AA4FA4"/>
    <w:lvl w:ilvl="0">
      <w:start w:val="4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3" w15:restartNumberingAfterBreak="0">
    <w:nsid w:val="7C246926"/>
    <w:multiLevelType w:val="multilevel"/>
    <w:tmpl w:val="7C246926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4" w15:restartNumberingAfterBreak="0">
    <w:nsid w:val="7DEC2089"/>
    <w:multiLevelType w:val="multilevel"/>
    <w:tmpl w:val="7DEC2089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25154920">
    <w:abstractNumId w:val="22"/>
  </w:num>
  <w:num w:numId="2" w16cid:durableId="73283635">
    <w:abstractNumId w:val="15"/>
  </w:num>
  <w:num w:numId="3" w16cid:durableId="1647582607">
    <w:abstractNumId w:val="42"/>
  </w:num>
  <w:num w:numId="4" w16cid:durableId="786194355">
    <w:abstractNumId w:val="13"/>
  </w:num>
  <w:num w:numId="5" w16cid:durableId="1667828614">
    <w:abstractNumId w:val="9"/>
  </w:num>
  <w:num w:numId="6" w16cid:durableId="1399093151">
    <w:abstractNumId w:val="24"/>
  </w:num>
  <w:num w:numId="7" w16cid:durableId="1508402824">
    <w:abstractNumId w:val="31"/>
  </w:num>
  <w:num w:numId="8" w16cid:durableId="389770951">
    <w:abstractNumId w:val="49"/>
  </w:num>
  <w:num w:numId="9" w16cid:durableId="1628048341">
    <w:abstractNumId w:val="23"/>
  </w:num>
  <w:num w:numId="10" w16cid:durableId="1595624952">
    <w:abstractNumId w:val="5"/>
  </w:num>
  <w:num w:numId="11" w16cid:durableId="683676861">
    <w:abstractNumId w:val="32"/>
  </w:num>
  <w:num w:numId="12" w16cid:durableId="1459303942">
    <w:abstractNumId w:val="43"/>
  </w:num>
  <w:num w:numId="13" w16cid:durableId="796799744">
    <w:abstractNumId w:val="14"/>
  </w:num>
  <w:num w:numId="14" w16cid:durableId="1982075208">
    <w:abstractNumId w:val="39"/>
  </w:num>
  <w:num w:numId="15" w16cid:durableId="1594901156">
    <w:abstractNumId w:val="20"/>
  </w:num>
  <w:num w:numId="16" w16cid:durableId="1255434740">
    <w:abstractNumId w:val="30"/>
  </w:num>
  <w:num w:numId="17" w16cid:durableId="202013414">
    <w:abstractNumId w:val="18"/>
  </w:num>
  <w:num w:numId="18" w16cid:durableId="584536428">
    <w:abstractNumId w:val="17"/>
  </w:num>
  <w:num w:numId="19" w16cid:durableId="1915581561">
    <w:abstractNumId w:val="7"/>
  </w:num>
  <w:num w:numId="20" w16cid:durableId="435713713">
    <w:abstractNumId w:val="37"/>
  </w:num>
  <w:num w:numId="21" w16cid:durableId="337654825">
    <w:abstractNumId w:val="46"/>
  </w:num>
  <w:num w:numId="22" w16cid:durableId="1024359959">
    <w:abstractNumId w:val="27"/>
  </w:num>
  <w:num w:numId="23" w16cid:durableId="1195535123">
    <w:abstractNumId w:val="36"/>
  </w:num>
  <w:num w:numId="24" w16cid:durableId="977566964">
    <w:abstractNumId w:val="8"/>
  </w:num>
  <w:num w:numId="25" w16cid:durableId="1739204621">
    <w:abstractNumId w:val="53"/>
  </w:num>
  <w:num w:numId="26" w16cid:durableId="46073693">
    <w:abstractNumId w:val="51"/>
  </w:num>
  <w:num w:numId="27" w16cid:durableId="2066250756">
    <w:abstractNumId w:val="12"/>
  </w:num>
  <w:num w:numId="28" w16cid:durableId="26874887">
    <w:abstractNumId w:val="47"/>
  </w:num>
  <w:num w:numId="29" w16cid:durableId="1836413209">
    <w:abstractNumId w:val="6"/>
  </w:num>
  <w:num w:numId="30" w16cid:durableId="1712726107">
    <w:abstractNumId w:val="35"/>
  </w:num>
  <w:num w:numId="31" w16cid:durableId="1746878560">
    <w:abstractNumId w:val="2"/>
  </w:num>
  <w:num w:numId="32" w16cid:durableId="238640753">
    <w:abstractNumId w:val="41"/>
  </w:num>
  <w:num w:numId="33" w16cid:durableId="922447194">
    <w:abstractNumId w:val="54"/>
  </w:num>
  <w:num w:numId="34" w16cid:durableId="1289244720">
    <w:abstractNumId w:val="0"/>
  </w:num>
  <w:num w:numId="35" w16cid:durableId="518277811">
    <w:abstractNumId w:val="29"/>
  </w:num>
  <w:num w:numId="36" w16cid:durableId="1753821056">
    <w:abstractNumId w:val="40"/>
  </w:num>
  <w:num w:numId="37" w16cid:durableId="1948464721">
    <w:abstractNumId w:val="21"/>
  </w:num>
  <w:num w:numId="38" w16cid:durableId="1602684308">
    <w:abstractNumId w:val="19"/>
  </w:num>
  <w:num w:numId="39" w16cid:durableId="1332947042">
    <w:abstractNumId w:val="33"/>
  </w:num>
  <w:num w:numId="40" w16cid:durableId="249506119">
    <w:abstractNumId w:val="52"/>
  </w:num>
  <w:num w:numId="41" w16cid:durableId="1582790854">
    <w:abstractNumId w:val="11"/>
  </w:num>
  <w:num w:numId="42" w16cid:durableId="1657949436">
    <w:abstractNumId w:val="4"/>
  </w:num>
  <w:num w:numId="43" w16cid:durableId="1169247446">
    <w:abstractNumId w:val="10"/>
  </w:num>
  <w:num w:numId="44" w16cid:durableId="1331563344">
    <w:abstractNumId w:val="44"/>
  </w:num>
  <w:num w:numId="45" w16cid:durableId="2136947826">
    <w:abstractNumId w:val="1"/>
  </w:num>
  <w:num w:numId="46" w16cid:durableId="1070036388">
    <w:abstractNumId w:val="28"/>
  </w:num>
  <w:num w:numId="47" w16cid:durableId="175048817">
    <w:abstractNumId w:val="3"/>
  </w:num>
  <w:num w:numId="48" w16cid:durableId="2061174647">
    <w:abstractNumId w:val="45"/>
  </w:num>
  <w:num w:numId="49" w16cid:durableId="855383923">
    <w:abstractNumId w:val="50"/>
  </w:num>
  <w:num w:numId="50" w16cid:durableId="815797636">
    <w:abstractNumId w:val="38"/>
  </w:num>
  <w:num w:numId="51" w16cid:durableId="1112825451">
    <w:abstractNumId w:val="34"/>
  </w:num>
  <w:num w:numId="52" w16cid:durableId="1983265220">
    <w:abstractNumId w:val="48"/>
  </w:num>
  <w:num w:numId="53" w16cid:durableId="308676711">
    <w:abstractNumId w:val="25"/>
  </w:num>
  <w:num w:numId="54" w16cid:durableId="143664656">
    <w:abstractNumId w:val="26"/>
  </w:num>
  <w:num w:numId="55" w16cid:durableId="884223191">
    <w:abstractNumId w:val="16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541"/>
    <w:rsid w:val="00097E6E"/>
    <w:rsid w:val="002C0541"/>
    <w:rsid w:val="00523ABC"/>
    <w:rsid w:val="00AD667F"/>
    <w:rsid w:val="31D4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748689"/>
  <w15:docId w15:val="{E34F5EAF-8F5D-4A93-943E-FCBE16B18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Code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tblPr/>
  </w:style>
  <w:style w:type="table" w:customStyle="1" w:styleId="Style16">
    <w:name w:val="_Style 1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_Style 1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SkCURAXiaq+2c75CT4pjZqSxYA==">CgMxLjA4AHIhMU1Nbl9NZDQ1OTNNZzl0a0RINnZkb2xOeHdILWFRbjA5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4558</Words>
  <Characters>25981</Characters>
  <Application>Microsoft Office Word</Application>
  <DocSecurity>0</DocSecurity>
  <Lines>216</Lines>
  <Paragraphs>60</Paragraphs>
  <ScaleCrop>false</ScaleCrop>
  <Company/>
  <LinksUpToDate>false</LinksUpToDate>
  <CharactersWithSpaces>30479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hari charan</cp:lastModifiedBy>
  <cp:revision>2</cp:revision>
  <dcterms:created xsi:type="dcterms:W3CDTF">2026-08-11T07:57:00Z</dcterms:created>
  <dcterms:modified xsi:type="dcterms:W3CDTF">2026-08-11T07:57:00Z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740eba6a-21eb-4f97-9a2a-8ca12a564ac6</vt:lpwstr>
  </property>
  <property fmtid="{D5CDD505-2E9C-101B-9397-08002B2CF9AE}" pid="3" name="KSOTemplateDocerSaveRecord">
    <vt:lpwstr>eyJoZGlkIjoiMjg1ODg2ZmY3NTM4ZTVmNTA5MDhmZjM2MDIxYmNjNWQiLCJ1c2VySWQiOiI1Njc1ODY3NzI0OTYifQ==</vt:lpwstr>
  </property>
  <property fmtid="{D5CDD505-2E9C-101B-9397-08002B2CF9AE}" pid="4" name="KSOProductBuildVer">
    <vt:lpwstr>1033-12.1.0.28032</vt:lpwstr>
  </property>
  <property fmtid="{D5CDD505-2E9C-101B-9397-08002B2CF9AE}" pid="5" name="ICV">
    <vt:lpwstr>BA5C2186C88646E8B55F3ED8D437D636_13</vt:lpwstr>
  </property>
</Properties>
</file>